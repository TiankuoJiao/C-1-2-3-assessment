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bookmarkStart w:id="24" w:name="_GoBack"/>
      <w:bookmarkEnd w:id="24"/>
    </w:p>
    <w:p>
      <w:pPr>
        <w:pStyle w:val="7"/>
        <w:rPr>
          <w:rFonts w:ascii="Times New Roman"/>
          <w:sz w:val="20"/>
        </w:rPr>
      </w:pPr>
    </w:p>
    <w:p>
      <w:pPr>
        <w:pStyle w:val="7"/>
        <w:rPr>
          <w:rFonts w:ascii="Times New Roman"/>
          <w:sz w:val="20"/>
        </w:rPr>
      </w:pPr>
    </w:p>
    <w:p>
      <w:pPr>
        <w:pStyle w:val="7"/>
        <w:spacing w:after="1"/>
        <w:rPr>
          <w:rFonts w:ascii="Times New Roman"/>
          <w:sz w:val="20"/>
        </w:rPr>
      </w:pPr>
    </w:p>
    <w:p>
      <w:pPr>
        <w:spacing w:line="240" w:lineRule="auto"/>
        <w:ind w:left="2511" w:right="0" w:firstLine="0"/>
        <w:rPr>
          <w:rFonts w:ascii="Times New Roman"/>
          <w:sz w:val="20"/>
        </w:rPr>
      </w:pPr>
      <w:r>
        <w:rPr>
          <w:rFonts w:ascii="Times New Roman"/>
          <w:sz w:val="20"/>
        </w:rPr>
        <w:drawing>
          <wp:inline distT="0" distB="0" distL="0" distR="0">
            <wp:extent cx="325755" cy="4095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25948" cy="409575"/>
                    </a:xfrm>
                    <a:prstGeom prst="rect">
                      <a:avLst/>
                    </a:prstGeom>
                  </pic:spPr>
                </pic:pic>
              </a:graphicData>
            </a:graphic>
          </wp:inline>
        </w:drawing>
      </w:r>
      <w:r>
        <w:rPr>
          <w:rFonts w:ascii="Times New Roman"/>
          <w:spacing w:val="91"/>
          <w:sz w:val="20"/>
        </w:rPr>
        <w:t xml:space="preserve"> </w:t>
      </w:r>
      <w:r>
        <w:rPr>
          <w:rFonts w:ascii="Times New Roman"/>
          <w:spacing w:val="91"/>
          <w:position w:val="2"/>
          <w:sz w:val="20"/>
        </w:rPr>
        <w:drawing>
          <wp:inline distT="0" distB="0" distL="0" distR="0">
            <wp:extent cx="1840230" cy="3810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5" cstate="print"/>
                    <a:stretch>
                      <a:fillRect/>
                    </a:stretch>
                  </pic:blipFill>
                  <pic:spPr>
                    <a:xfrm>
                      <a:off x="0" y="0"/>
                      <a:ext cx="1840662" cy="381000"/>
                    </a:xfrm>
                    <a:prstGeom prst="rect">
                      <a:avLst/>
                    </a:prstGeom>
                  </pic:spPr>
                </pic:pic>
              </a:graphicData>
            </a:graphic>
          </wp:inline>
        </w:drawing>
      </w:r>
    </w:p>
    <w:p>
      <w:pPr>
        <w:pStyle w:val="7"/>
        <w:rPr>
          <w:rFonts w:ascii="Times New Roman"/>
          <w:sz w:val="20"/>
        </w:rPr>
      </w:pPr>
    </w:p>
    <w:p>
      <w:pPr>
        <w:pStyle w:val="7"/>
        <w:rPr>
          <w:rFonts w:ascii="Times New Roman"/>
          <w:sz w:val="20"/>
        </w:rPr>
      </w:pPr>
    </w:p>
    <w:p>
      <w:pPr>
        <w:pStyle w:val="7"/>
        <w:rPr>
          <w:rFonts w:ascii="Times New Roman"/>
          <w:sz w:val="20"/>
        </w:rPr>
      </w:pPr>
    </w:p>
    <w:p>
      <w:pPr>
        <w:pStyle w:val="3"/>
        <w:spacing w:before="209"/>
        <w:ind w:left="909"/>
      </w:pPr>
      <w:r>
        <w:t>Department of Electrical and Electronic Engineering</w:t>
      </w:r>
    </w:p>
    <w:p>
      <w:pPr>
        <w:pStyle w:val="7"/>
        <w:rPr>
          <w:rFonts w:ascii="Times New Roman"/>
          <w:sz w:val="34"/>
        </w:rPr>
      </w:pPr>
    </w:p>
    <w:p>
      <w:pPr>
        <w:pStyle w:val="7"/>
        <w:rPr>
          <w:rFonts w:ascii="Times New Roman"/>
          <w:sz w:val="34"/>
        </w:rPr>
      </w:pPr>
    </w:p>
    <w:p>
      <w:pPr>
        <w:pStyle w:val="7"/>
        <w:rPr>
          <w:rFonts w:ascii="Times New Roman"/>
          <w:sz w:val="34"/>
        </w:rPr>
      </w:pPr>
    </w:p>
    <w:p>
      <w:pPr>
        <w:pStyle w:val="7"/>
        <w:rPr>
          <w:rFonts w:ascii="Times New Roman"/>
          <w:sz w:val="34"/>
        </w:rPr>
      </w:pPr>
    </w:p>
    <w:p>
      <w:pPr>
        <w:pStyle w:val="7"/>
        <w:rPr>
          <w:rFonts w:ascii="Times New Roman"/>
          <w:sz w:val="34"/>
        </w:rPr>
      </w:pPr>
    </w:p>
    <w:p>
      <w:pPr>
        <w:pStyle w:val="7"/>
        <w:rPr>
          <w:rFonts w:ascii="Times New Roman"/>
          <w:sz w:val="34"/>
        </w:rPr>
      </w:pPr>
    </w:p>
    <w:p>
      <w:pPr>
        <w:pStyle w:val="7"/>
        <w:spacing w:before="4"/>
        <w:rPr>
          <w:rFonts w:ascii="Times New Roman"/>
          <w:sz w:val="35"/>
        </w:rPr>
      </w:pPr>
    </w:p>
    <w:p>
      <w:pPr>
        <w:pStyle w:val="3"/>
      </w:pPr>
      <w:r>
        <w:t>CPT109 C Programming and Software Engineering 1</w:t>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5"/>
        <w:rPr>
          <w:rFonts w:ascii="Times New Roman"/>
          <w:sz w:val="23"/>
        </w:rPr>
      </w:pPr>
      <w:r>
        <mc:AlternateContent>
          <mc:Choice Requires="wps">
            <w:drawing>
              <wp:anchor distT="0" distB="0" distL="0" distR="0" simplePos="0" relativeHeight="251658240" behindDoc="1" locked="0" layoutInCell="1" allowOverlap="1">
                <wp:simplePos x="0" y="0"/>
                <wp:positionH relativeFrom="page">
                  <wp:posOffset>1143000</wp:posOffset>
                </wp:positionH>
                <wp:positionV relativeFrom="paragraph">
                  <wp:posOffset>199390</wp:posOffset>
                </wp:positionV>
                <wp:extent cx="5274310" cy="0"/>
                <wp:effectExtent l="0" t="0" r="0" b="0"/>
                <wp:wrapTopAndBottom/>
                <wp:docPr id="42" name="直线 2"/>
                <wp:cNvGraphicFramePr/>
                <a:graphic xmlns:a="http://schemas.openxmlformats.org/drawingml/2006/main">
                  <a:graphicData uri="http://schemas.microsoft.com/office/word/2010/wordprocessingShape">
                    <wps:wsp>
                      <wps:cNvSpPr/>
                      <wps:spPr>
                        <a:xfrm>
                          <a:off x="0" y="0"/>
                          <a:ext cx="5274310"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90pt;margin-top:15.7pt;height:0pt;width:415.3pt;mso-position-horizontal-relative:page;mso-wrap-distance-bottom:0pt;mso-wrap-distance-top:0pt;z-index:-251658240;mso-width-relative:page;mso-height-relative:page;" filled="f" stroked="t" coordsize="21600,21600" o:gfxdata="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tHeIF1wAAAAoBAAAPAAAAAAAAAAEAIAAAACIAAABk&#10;cnMvZG93bnJldi54bWxQSwECFAAUAAAACACHTuJACv2q/s4BAACOAwAADgAAAAAAAAABACAAAAAm&#10;AQAAZHJzL2Uyb0RvYy54bWxQSwUGAAAAAAYABgBZAQAAZgUAAAAA&#10;">
                <v:fill on="f" focussize="0,0"/>
                <v:stroke weight="0.48pt" color="#000000" joinstyle="round"/>
                <v:imagedata o:title=""/>
                <o:lock v:ext="edit" aspectratio="f"/>
                <w10:wrap type="topAndBottom"/>
              </v:line>
            </w:pict>
          </mc:Fallback>
        </mc:AlternateContent>
      </w:r>
    </w:p>
    <w:p>
      <w:pPr>
        <w:pStyle w:val="7"/>
        <w:rPr>
          <w:rFonts w:ascii="Times New Roman"/>
          <w:sz w:val="20"/>
        </w:rPr>
      </w:pPr>
    </w:p>
    <w:p>
      <w:pPr>
        <w:pStyle w:val="7"/>
        <w:rPr>
          <w:rFonts w:ascii="Times New Roman"/>
          <w:sz w:val="20"/>
        </w:rPr>
      </w:pPr>
    </w:p>
    <w:p>
      <w:pPr>
        <w:pStyle w:val="7"/>
        <w:spacing w:before="10"/>
        <w:rPr>
          <w:rFonts w:ascii="Times New Roman"/>
          <w:sz w:val="18"/>
        </w:rPr>
      </w:pPr>
    </w:p>
    <w:p>
      <w:pPr>
        <w:pStyle w:val="4"/>
      </w:pPr>
      <w:r>
        <w:t>CPT109 C Programming Report</w:t>
      </w:r>
    </w:p>
    <w:p>
      <w:pPr>
        <w:pStyle w:val="7"/>
        <w:rPr>
          <w:rFonts w:ascii="Times New Roman"/>
          <w:b/>
          <w:sz w:val="20"/>
        </w:rPr>
      </w:pPr>
    </w:p>
    <w:p>
      <w:pPr>
        <w:pStyle w:val="7"/>
        <w:rPr>
          <w:rFonts w:ascii="Times New Roman"/>
          <w:b/>
          <w:sz w:val="20"/>
        </w:rPr>
      </w:pPr>
    </w:p>
    <w:p>
      <w:pPr>
        <w:pStyle w:val="7"/>
        <w:spacing w:before="8"/>
        <w:rPr>
          <w:rFonts w:ascii="Times New Roman"/>
          <w:b/>
          <w:sz w:val="25"/>
        </w:rPr>
      </w:pPr>
      <w:r>
        <mc:AlternateContent>
          <mc:Choice Requires="wps">
            <w:drawing>
              <wp:anchor distT="0" distB="0" distL="0" distR="0" simplePos="0" relativeHeight="251659264" behindDoc="1" locked="0" layoutInCell="1" allowOverlap="1">
                <wp:simplePos x="0" y="0"/>
                <wp:positionH relativeFrom="page">
                  <wp:posOffset>1143000</wp:posOffset>
                </wp:positionH>
                <wp:positionV relativeFrom="paragraph">
                  <wp:posOffset>215900</wp:posOffset>
                </wp:positionV>
                <wp:extent cx="5274310" cy="0"/>
                <wp:effectExtent l="0" t="0" r="0" b="0"/>
                <wp:wrapTopAndBottom/>
                <wp:docPr id="44" name="直线 3"/>
                <wp:cNvGraphicFramePr/>
                <a:graphic xmlns:a="http://schemas.openxmlformats.org/drawingml/2006/main">
                  <a:graphicData uri="http://schemas.microsoft.com/office/word/2010/wordprocessingShape">
                    <wps:wsp>
                      <wps:cNvSpPr/>
                      <wps:spPr>
                        <a:xfrm>
                          <a:off x="0" y="0"/>
                          <a:ext cx="5274310"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90pt;margin-top:17pt;height:0pt;width:415.3pt;mso-position-horizontal-relative:page;mso-wrap-distance-bottom:0pt;mso-wrap-distance-top:0pt;z-index:-251657216;mso-width-relative:page;mso-height-relative:page;" filled="f" stroked="t" coordsize="21600,21600" o:gfxdata="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Glmt/1wAAAAoBAAAPAAAAAAAAAAEAIAAAACIAAABk&#10;cnMvZG93bnJldi54bWxQSwECFAAUAAAACACHTuJAB+tDJc4BAACOAwAADgAAAAAAAAABACAAAAAm&#10;AQAAZHJzL2Uyb0RvYy54bWxQSwUGAAAAAAYABgBZAQAAZgUAAAAA&#10;">
                <v:fill on="f" focussize="0,0"/>
                <v:stroke weight="0.48pt" color="#000000" joinstyle="round"/>
                <v:imagedata o:title=""/>
                <o:lock v:ext="edit" aspectratio="f"/>
                <w10:wrap type="topAndBottom"/>
              </v:line>
            </w:pict>
          </mc:Fallback>
        </mc:AlternateContent>
      </w: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5"/>
        <w:tabs>
          <w:tab w:val="left" w:pos="4799"/>
          <w:tab w:val="left" w:pos="5159"/>
        </w:tabs>
        <w:spacing w:line="465" w:lineRule="auto"/>
      </w:pPr>
      <w:r>
        <w:t>Name</w:t>
      </w:r>
      <w:r>
        <w:rPr>
          <w:spacing w:val="-2"/>
        </w:rPr>
        <w:t xml:space="preserve"> </w:t>
      </w:r>
      <w:r>
        <w:t>:</w:t>
      </w:r>
      <w:r>
        <w:tab/>
      </w:r>
      <w:r>
        <w:rPr>
          <w:spacing w:val="-3"/>
        </w:rPr>
        <w:t xml:space="preserve">Tiankuo.Jiao </w:t>
      </w:r>
      <w:r>
        <w:t>Student</w:t>
      </w:r>
      <w:r>
        <w:rPr>
          <w:spacing w:val="-5"/>
        </w:rPr>
        <w:t xml:space="preserve"> </w:t>
      </w:r>
      <w:r>
        <w:t>ID :</w:t>
      </w:r>
      <w:r>
        <w:tab/>
      </w:r>
      <w:r>
        <w:t>1929098</w:t>
      </w:r>
    </w:p>
    <w:p>
      <w:pPr>
        <w:spacing w:after="0" w:line="465" w:lineRule="auto"/>
        <w:sectPr>
          <w:type w:val="continuous"/>
          <w:pgSz w:w="11910" w:h="16840"/>
          <w:pgMar w:top="1580" w:right="900" w:bottom="280" w:left="1680" w:header="720" w:footer="720" w:gutter="0"/>
        </w:sectPr>
      </w:pPr>
    </w:p>
    <w:p>
      <w:pPr>
        <w:spacing w:before="30"/>
        <w:ind w:left="120" w:right="0" w:firstLine="0"/>
        <w:jc w:val="left"/>
        <w:rPr>
          <w:rFonts w:ascii="宋体"/>
          <w:b/>
          <w:sz w:val="32"/>
        </w:rPr>
      </w:pPr>
      <w:r>
        <w:rPr>
          <w:rFonts w:ascii="宋体"/>
          <w:b/>
          <w:sz w:val="32"/>
        </w:rPr>
        <w:t>Catalogue</w:t>
      </w:r>
    </w:p>
    <w:sdt>
      <w:sdtPr>
        <w:id w:val="0"/>
        <w:docPartObj>
          <w:docPartGallery w:val="Table of Contents"/>
          <w:docPartUnique/>
        </w:docPartObj>
      </w:sdtPr>
      <w:sdtContent>
        <w:p>
          <w:pPr>
            <w:pStyle w:val="8"/>
            <w:tabs>
              <w:tab w:val="right" w:leader="dot" w:pos="8306"/>
            </w:tabs>
            <w:spacing w:before="747"/>
          </w:pPr>
          <w:r>
            <w:fldChar w:fldCharType="begin"/>
          </w:r>
          <w:r>
            <w:instrText xml:space="preserve"> HYPERLINK \l "_TOC_250023" </w:instrText>
          </w:r>
          <w:r>
            <w:fldChar w:fldCharType="separate"/>
          </w:r>
          <w:r>
            <w:t>Exercise</w:t>
          </w:r>
          <w:r>
            <w:rPr>
              <w:spacing w:val="-2"/>
            </w:rPr>
            <w:t xml:space="preserve"> </w:t>
          </w:r>
          <w:r>
            <w:t>1</w:t>
          </w:r>
          <w:r>
            <w:tab/>
          </w:r>
          <w:r>
            <w:t>3</w:t>
          </w:r>
          <w:r>
            <w:fldChar w:fldCharType="end"/>
          </w:r>
        </w:p>
        <w:p>
          <w:pPr>
            <w:pStyle w:val="8"/>
            <w:tabs>
              <w:tab w:val="right" w:leader="dot" w:pos="7586"/>
            </w:tabs>
            <w:spacing w:before="22"/>
          </w:pPr>
          <w:r>
            <w:fldChar w:fldCharType="begin"/>
          </w:r>
          <w:r>
            <w:instrText xml:space="preserve"> HYPERLINK \l "_TOC_250022" </w:instrText>
          </w:r>
          <w:r>
            <w:fldChar w:fldCharType="separate"/>
          </w:r>
          <w:r>
            <w:t>Specification</w:t>
          </w:r>
          <w:r>
            <w:rPr>
              <w:rFonts w:hint="eastAsia" w:ascii="宋体" w:eastAsia="宋体"/>
            </w:rPr>
            <w:t>（</w:t>
          </w:r>
          <w:r>
            <w:t>Problem</w:t>
          </w:r>
          <w:r>
            <w:rPr>
              <w:spacing w:val="-1"/>
            </w:rPr>
            <w:t xml:space="preserve"> </w:t>
          </w:r>
          <w:r>
            <w:t>statement</w:t>
          </w:r>
          <w:r>
            <w:rPr>
              <w:rFonts w:hint="eastAsia" w:ascii="宋体" w:eastAsia="宋体"/>
            </w:rPr>
            <w:t>）</w:t>
          </w:r>
          <w:r>
            <w:rPr>
              <w:rFonts w:hint="eastAsia" w:ascii="宋体" w:eastAsia="宋体"/>
            </w:rPr>
            <w:tab/>
          </w:r>
          <w:r>
            <w:t>3</w:t>
          </w:r>
          <w:r>
            <w:fldChar w:fldCharType="end"/>
          </w:r>
        </w:p>
        <w:p>
          <w:pPr>
            <w:pStyle w:val="8"/>
            <w:tabs>
              <w:tab w:val="right" w:leader="dot" w:pos="7586"/>
            </w:tabs>
            <w:spacing w:before="5"/>
          </w:pPr>
          <w:r>
            <w:fldChar w:fldCharType="begin"/>
          </w:r>
          <w:r>
            <w:instrText xml:space="preserve"> HYPERLINK \l "_TOC_250021" </w:instrText>
          </w:r>
          <w:r>
            <w:fldChar w:fldCharType="separate"/>
          </w:r>
          <w:r>
            <w:t>Analysis</w:t>
          </w:r>
          <w:r>
            <w:rPr>
              <w:rFonts w:hint="eastAsia" w:ascii="宋体" w:eastAsia="宋体"/>
            </w:rPr>
            <w:t>：</w:t>
          </w:r>
          <w:r>
            <w:rPr>
              <w:rFonts w:hint="eastAsia" w:ascii="宋体" w:eastAsia="宋体"/>
            </w:rPr>
            <w:tab/>
          </w:r>
          <w:r>
            <w:t>3</w:t>
          </w:r>
          <w:r>
            <w:fldChar w:fldCharType="end"/>
          </w:r>
        </w:p>
        <w:p>
          <w:pPr>
            <w:pStyle w:val="8"/>
            <w:tabs>
              <w:tab w:val="right" w:leader="dot" w:pos="7586"/>
            </w:tabs>
            <w:spacing w:before="18"/>
          </w:pPr>
          <w:r>
            <w:fldChar w:fldCharType="begin"/>
          </w:r>
          <w:r>
            <w:instrText xml:space="preserve"> HYPERLINK \l "_TOC_250020" </w:instrText>
          </w:r>
          <w:r>
            <w:fldChar w:fldCharType="separate"/>
          </w:r>
          <w:r>
            <w:t>Flow</w:t>
          </w:r>
          <w:r>
            <w:rPr>
              <w:spacing w:val="-2"/>
            </w:rPr>
            <w:t xml:space="preserve"> </w:t>
          </w:r>
          <w:r>
            <w:t>chart</w:t>
          </w:r>
          <w:r>
            <w:tab/>
          </w:r>
          <w:r>
            <w:t>4</w:t>
          </w:r>
          <w:r>
            <w:fldChar w:fldCharType="end"/>
          </w:r>
        </w:p>
        <w:p>
          <w:pPr>
            <w:pStyle w:val="8"/>
            <w:tabs>
              <w:tab w:val="right" w:leader="dot" w:pos="7586"/>
            </w:tabs>
          </w:pPr>
          <w:r>
            <w:fldChar w:fldCharType="begin"/>
          </w:r>
          <w:r>
            <w:instrText xml:space="preserve"> HYPERLINK \l "_TOC_250019" </w:instrText>
          </w:r>
          <w:r>
            <w:fldChar w:fldCharType="separate"/>
          </w:r>
          <w:r>
            <w:t>Design</w:t>
          </w:r>
          <w:r>
            <w:tab/>
          </w:r>
          <w:r>
            <w:t>5</w:t>
          </w:r>
          <w:r>
            <w:fldChar w:fldCharType="end"/>
          </w:r>
        </w:p>
        <w:p>
          <w:pPr>
            <w:pStyle w:val="8"/>
            <w:tabs>
              <w:tab w:val="right" w:leader="dot" w:pos="7586"/>
            </w:tabs>
          </w:pPr>
          <w:r>
            <w:fldChar w:fldCharType="begin"/>
          </w:r>
          <w:r>
            <w:instrText xml:space="preserve"> HYPERLINK \l "_TOC_250018" </w:instrText>
          </w:r>
          <w:r>
            <w:fldChar w:fldCharType="separate"/>
          </w:r>
          <w:r>
            <w:t>Testing</w:t>
          </w:r>
          <w:r>
            <w:tab/>
          </w:r>
          <w:r>
            <w:t>6</w:t>
          </w:r>
          <w:r>
            <w:fldChar w:fldCharType="end"/>
          </w:r>
        </w:p>
        <w:p>
          <w:pPr>
            <w:pStyle w:val="8"/>
            <w:tabs>
              <w:tab w:val="right" w:leader="dot" w:pos="8306"/>
            </w:tabs>
          </w:pPr>
          <w:r>
            <w:fldChar w:fldCharType="begin"/>
          </w:r>
          <w:r>
            <w:instrText xml:space="preserve"> HYPERLINK \l "_TOC_250017" </w:instrText>
          </w:r>
          <w:r>
            <w:fldChar w:fldCharType="separate"/>
          </w:r>
          <w:r>
            <w:t>Exercise</w:t>
          </w:r>
          <w:r>
            <w:rPr>
              <w:spacing w:val="-2"/>
            </w:rPr>
            <w:t xml:space="preserve"> </w:t>
          </w:r>
          <w:r>
            <w:t>2</w:t>
          </w:r>
          <w:r>
            <w:tab/>
          </w:r>
          <w:r>
            <w:t>7</w:t>
          </w:r>
          <w:r>
            <w:fldChar w:fldCharType="end"/>
          </w:r>
        </w:p>
        <w:p>
          <w:pPr>
            <w:pStyle w:val="8"/>
            <w:tabs>
              <w:tab w:val="right" w:leader="dot" w:pos="7586"/>
            </w:tabs>
            <w:spacing w:before="22"/>
          </w:pPr>
          <w:r>
            <w:fldChar w:fldCharType="begin"/>
          </w:r>
          <w:r>
            <w:instrText xml:space="preserve"> HYPERLINK \l "_TOC_250016" </w:instrText>
          </w:r>
          <w:r>
            <w:fldChar w:fldCharType="separate"/>
          </w:r>
          <w:r>
            <w:t>Specification</w:t>
          </w:r>
          <w:r>
            <w:rPr>
              <w:rFonts w:hint="eastAsia" w:ascii="宋体" w:eastAsia="宋体"/>
            </w:rPr>
            <w:t>（</w:t>
          </w:r>
          <w:r>
            <w:t>Problem</w:t>
          </w:r>
          <w:r>
            <w:rPr>
              <w:spacing w:val="-1"/>
            </w:rPr>
            <w:t xml:space="preserve"> </w:t>
          </w:r>
          <w:r>
            <w:t>statement</w:t>
          </w:r>
          <w:r>
            <w:rPr>
              <w:rFonts w:hint="eastAsia" w:ascii="宋体" w:eastAsia="宋体"/>
            </w:rPr>
            <w:t>）</w:t>
          </w:r>
          <w:r>
            <w:rPr>
              <w:rFonts w:hint="eastAsia" w:ascii="宋体" w:eastAsia="宋体"/>
            </w:rPr>
            <w:tab/>
          </w:r>
          <w:r>
            <w:t>7</w:t>
          </w:r>
          <w:r>
            <w:fldChar w:fldCharType="end"/>
          </w:r>
        </w:p>
        <w:p>
          <w:pPr>
            <w:pStyle w:val="8"/>
            <w:tabs>
              <w:tab w:val="right" w:leader="dot" w:pos="7586"/>
            </w:tabs>
            <w:spacing w:before="5"/>
          </w:pPr>
          <w:r>
            <w:fldChar w:fldCharType="begin"/>
          </w:r>
          <w:r>
            <w:instrText xml:space="preserve"> HYPERLINK \l "_TOC_250015" </w:instrText>
          </w:r>
          <w:r>
            <w:fldChar w:fldCharType="separate"/>
          </w:r>
          <w:r>
            <w:t>Analysis</w:t>
          </w:r>
          <w:r>
            <w:rPr>
              <w:rFonts w:hint="eastAsia" w:ascii="宋体" w:eastAsia="宋体"/>
            </w:rPr>
            <w:t>：</w:t>
          </w:r>
          <w:r>
            <w:rPr>
              <w:rFonts w:hint="eastAsia" w:ascii="宋体" w:eastAsia="宋体"/>
            </w:rPr>
            <w:tab/>
          </w:r>
          <w:r>
            <w:t>7</w:t>
          </w:r>
          <w:r>
            <w:fldChar w:fldCharType="end"/>
          </w:r>
        </w:p>
        <w:p>
          <w:pPr>
            <w:pStyle w:val="8"/>
            <w:tabs>
              <w:tab w:val="right" w:leader="dot" w:pos="7586"/>
            </w:tabs>
            <w:spacing w:before="18"/>
          </w:pPr>
          <w:r>
            <w:fldChar w:fldCharType="begin"/>
          </w:r>
          <w:r>
            <w:instrText xml:space="preserve"> HYPERLINK \l "_TOC_250014" </w:instrText>
          </w:r>
          <w:r>
            <w:fldChar w:fldCharType="separate"/>
          </w:r>
          <w:r>
            <w:t>Flow</w:t>
          </w:r>
          <w:r>
            <w:rPr>
              <w:spacing w:val="-2"/>
            </w:rPr>
            <w:t xml:space="preserve"> </w:t>
          </w:r>
          <w:r>
            <w:t>chart</w:t>
          </w:r>
          <w:r>
            <w:tab/>
          </w:r>
          <w:r>
            <w:t>8</w:t>
          </w:r>
          <w:r>
            <w:fldChar w:fldCharType="end"/>
          </w:r>
        </w:p>
        <w:p>
          <w:pPr>
            <w:pStyle w:val="8"/>
            <w:tabs>
              <w:tab w:val="right" w:leader="dot" w:pos="7586"/>
            </w:tabs>
          </w:pPr>
          <w:r>
            <w:fldChar w:fldCharType="begin"/>
          </w:r>
          <w:r>
            <w:instrText xml:space="preserve"> HYPERLINK \l "_TOC_250013" </w:instrText>
          </w:r>
          <w:r>
            <w:fldChar w:fldCharType="separate"/>
          </w:r>
          <w:r>
            <w:t>Design</w:t>
          </w:r>
          <w:r>
            <w:tab/>
          </w:r>
          <w:r>
            <w:t>9</w:t>
          </w:r>
          <w:r>
            <w:fldChar w:fldCharType="end"/>
          </w:r>
        </w:p>
        <w:p>
          <w:pPr>
            <w:pStyle w:val="8"/>
            <w:tabs>
              <w:tab w:val="right" w:leader="dot" w:pos="7586"/>
            </w:tabs>
          </w:pPr>
          <w:r>
            <w:fldChar w:fldCharType="begin"/>
          </w:r>
          <w:r>
            <w:instrText xml:space="preserve"> HYPERLINK \l "_TOC_250012" </w:instrText>
          </w:r>
          <w:r>
            <w:fldChar w:fldCharType="separate"/>
          </w:r>
          <w:r>
            <w:t>Testing</w:t>
          </w:r>
          <w:r>
            <w:tab/>
          </w:r>
          <w:r>
            <w:t>10</w:t>
          </w:r>
          <w:r>
            <w:fldChar w:fldCharType="end"/>
          </w:r>
        </w:p>
        <w:p>
          <w:pPr>
            <w:pStyle w:val="8"/>
            <w:tabs>
              <w:tab w:val="right" w:leader="dot" w:pos="8306"/>
            </w:tabs>
          </w:pPr>
          <w:r>
            <w:fldChar w:fldCharType="begin"/>
          </w:r>
          <w:r>
            <w:instrText xml:space="preserve"> HYPERLINK \l "_TOC_250011" </w:instrText>
          </w:r>
          <w:r>
            <w:fldChar w:fldCharType="separate"/>
          </w:r>
          <w:r>
            <w:t>Exercise</w:t>
          </w:r>
          <w:r>
            <w:rPr>
              <w:spacing w:val="-2"/>
            </w:rPr>
            <w:t xml:space="preserve"> </w:t>
          </w:r>
          <w:r>
            <w:t>3</w:t>
          </w:r>
          <w:r>
            <w:tab/>
          </w:r>
          <w:r>
            <w:t>11</w:t>
          </w:r>
          <w:r>
            <w:fldChar w:fldCharType="end"/>
          </w:r>
        </w:p>
        <w:p>
          <w:pPr>
            <w:pStyle w:val="8"/>
            <w:tabs>
              <w:tab w:val="right" w:leader="dot" w:pos="7586"/>
            </w:tabs>
            <w:spacing w:before="22"/>
          </w:pPr>
          <w:r>
            <w:fldChar w:fldCharType="begin"/>
          </w:r>
          <w:r>
            <w:instrText xml:space="preserve"> HYPERLINK \l "_TOC_250010" </w:instrText>
          </w:r>
          <w:r>
            <w:fldChar w:fldCharType="separate"/>
          </w:r>
          <w:r>
            <w:t>Specification</w:t>
          </w:r>
          <w:r>
            <w:rPr>
              <w:rFonts w:hint="eastAsia" w:ascii="宋体" w:eastAsia="宋体"/>
            </w:rPr>
            <w:t>（</w:t>
          </w:r>
          <w:r>
            <w:t>Problem</w:t>
          </w:r>
          <w:r>
            <w:rPr>
              <w:spacing w:val="-1"/>
            </w:rPr>
            <w:t xml:space="preserve"> </w:t>
          </w:r>
          <w:r>
            <w:t>statement</w:t>
          </w:r>
          <w:r>
            <w:rPr>
              <w:rFonts w:hint="eastAsia" w:ascii="宋体" w:eastAsia="宋体"/>
            </w:rPr>
            <w:t>）</w:t>
          </w:r>
          <w:r>
            <w:rPr>
              <w:rFonts w:hint="eastAsia" w:ascii="宋体" w:eastAsia="宋体"/>
            </w:rPr>
            <w:tab/>
          </w:r>
          <w:r>
            <w:t>11</w:t>
          </w:r>
          <w:r>
            <w:fldChar w:fldCharType="end"/>
          </w:r>
        </w:p>
        <w:p>
          <w:pPr>
            <w:pStyle w:val="8"/>
            <w:tabs>
              <w:tab w:val="right" w:leader="dot" w:pos="7586"/>
            </w:tabs>
            <w:spacing w:before="5"/>
          </w:pPr>
          <w:r>
            <w:fldChar w:fldCharType="begin"/>
          </w:r>
          <w:r>
            <w:instrText xml:space="preserve"> HYPERLINK \l "_TOC_250009" </w:instrText>
          </w:r>
          <w:r>
            <w:fldChar w:fldCharType="separate"/>
          </w:r>
          <w:r>
            <w:t>Analysis</w:t>
          </w:r>
          <w:r>
            <w:rPr>
              <w:rFonts w:hint="eastAsia" w:ascii="宋体" w:eastAsia="宋体"/>
            </w:rPr>
            <w:t>：</w:t>
          </w:r>
          <w:r>
            <w:rPr>
              <w:rFonts w:hint="eastAsia" w:ascii="宋体" w:eastAsia="宋体"/>
            </w:rPr>
            <w:tab/>
          </w:r>
          <w:r>
            <w:t>12</w:t>
          </w:r>
          <w:r>
            <w:fldChar w:fldCharType="end"/>
          </w:r>
        </w:p>
        <w:p>
          <w:pPr>
            <w:pStyle w:val="8"/>
            <w:tabs>
              <w:tab w:val="right" w:leader="dot" w:pos="7586"/>
            </w:tabs>
            <w:spacing w:before="18"/>
          </w:pPr>
          <w:r>
            <w:fldChar w:fldCharType="begin"/>
          </w:r>
          <w:r>
            <w:instrText xml:space="preserve"> HYPERLINK \l "_TOC_250008" </w:instrText>
          </w:r>
          <w:r>
            <w:fldChar w:fldCharType="separate"/>
          </w:r>
          <w:r>
            <w:t>Flow</w:t>
          </w:r>
          <w:r>
            <w:rPr>
              <w:spacing w:val="-2"/>
            </w:rPr>
            <w:t xml:space="preserve"> </w:t>
          </w:r>
          <w:r>
            <w:t>chart</w:t>
          </w:r>
          <w:r>
            <w:tab/>
          </w:r>
          <w:r>
            <w:t>13</w:t>
          </w:r>
          <w:r>
            <w:fldChar w:fldCharType="end"/>
          </w:r>
        </w:p>
        <w:p>
          <w:pPr>
            <w:pStyle w:val="8"/>
            <w:tabs>
              <w:tab w:val="right" w:leader="dot" w:pos="7586"/>
            </w:tabs>
          </w:pPr>
          <w:r>
            <w:fldChar w:fldCharType="begin"/>
          </w:r>
          <w:r>
            <w:instrText xml:space="preserve"> HYPERLINK \l "_TOC_250007" </w:instrText>
          </w:r>
          <w:r>
            <w:fldChar w:fldCharType="separate"/>
          </w:r>
          <w:r>
            <w:t>Design</w:t>
          </w:r>
          <w:r>
            <w:tab/>
          </w:r>
          <w:r>
            <w:t>14</w:t>
          </w:r>
          <w:r>
            <w:fldChar w:fldCharType="end"/>
          </w:r>
        </w:p>
        <w:p>
          <w:pPr>
            <w:pStyle w:val="8"/>
            <w:tabs>
              <w:tab w:val="right" w:leader="dot" w:pos="7586"/>
            </w:tabs>
          </w:pPr>
          <w:r>
            <w:fldChar w:fldCharType="begin"/>
          </w:r>
          <w:r>
            <w:instrText xml:space="preserve"> HYPERLINK \l "_TOC_250006" </w:instrText>
          </w:r>
          <w:r>
            <w:fldChar w:fldCharType="separate"/>
          </w:r>
          <w:r>
            <w:t>Testing</w:t>
          </w:r>
          <w:r>
            <w:tab/>
          </w:r>
          <w:r>
            <w:t>15</w:t>
          </w:r>
          <w:r>
            <w:fldChar w:fldCharType="end"/>
          </w:r>
        </w:p>
        <w:p>
          <w:pPr>
            <w:pStyle w:val="8"/>
            <w:tabs>
              <w:tab w:val="right" w:leader="dot" w:pos="8306"/>
            </w:tabs>
          </w:pPr>
          <w:r>
            <w:fldChar w:fldCharType="begin"/>
          </w:r>
          <w:r>
            <w:instrText xml:space="preserve"> HYPERLINK \l "_TOC_250005" </w:instrText>
          </w:r>
          <w:r>
            <w:fldChar w:fldCharType="separate"/>
          </w:r>
          <w:r>
            <w:t>Exercise</w:t>
          </w:r>
          <w:r>
            <w:rPr>
              <w:spacing w:val="-2"/>
            </w:rPr>
            <w:t xml:space="preserve"> </w:t>
          </w:r>
          <w:r>
            <w:t>4</w:t>
          </w:r>
          <w:r>
            <w:tab/>
          </w:r>
          <w:r>
            <w:t>16</w:t>
          </w:r>
          <w:r>
            <w:fldChar w:fldCharType="end"/>
          </w:r>
        </w:p>
        <w:p>
          <w:pPr>
            <w:pStyle w:val="8"/>
            <w:tabs>
              <w:tab w:val="right" w:leader="dot" w:pos="7586"/>
            </w:tabs>
            <w:spacing w:before="22"/>
          </w:pPr>
          <w:r>
            <w:fldChar w:fldCharType="begin"/>
          </w:r>
          <w:r>
            <w:instrText xml:space="preserve"> HYPERLINK \l "_TOC_250004" </w:instrText>
          </w:r>
          <w:r>
            <w:fldChar w:fldCharType="separate"/>
          </w:r>
          <w:r>
            <w:t>Specification</w:t>
          </w:r>
          <w:r>
            <w:rPr>
              <w:rFonts w:hint="eastAsia" w:ascii="宋体" w:eastAsia="宋体"/>
            </w:rPr>
            <w:t>（</w:t>
          </w:r>
          <w:r>
            <w:t>Problem</w:t>
          </w:r>
          <w:r>
            <w:rPr>
              <w:spacing w:val="-1"/>
            </w:rPr>
            <w:t xml:space="preserve"> </w:t>
          </w:r>
          <w:r>
            <w:t>statement</w:t>
          </w:r>
          <w:r>
            <w:rPr>
              <w:rFonts w:hint="eastAsia" w:ascii="宋体" w:eastAsia="宋体"/>
            </w:rPr>
            <w:t>）</w:t>
          </w:r>
          <w:r>
            <w:rPr>
              <w:rFonts w:hint="eastAsia" w:ascii="宋体" w:eastAsia="宋体"/>
            </w:rPr>
            <w:tab/>
          </w:r>
          <w:r>
            <w:t>16</w:t>
          </w:r>
          <w:r>
            <w:fldChar w:fldCharType="end"/>
          </w:r>
        </w:p>
        <w:p>
          <w:pPr>
            <w:pStyle w:val="8"/>
            <w:tabs>
              <w:tab w:val="right" w:leader="dot" w:pos="7586"/>
            </w:tabs>
            <w:spacing w:before="5"/>
          </w:pPr>
          <w:r>
            <w:fldChar w:fldCharType="begin"/>
          </w:r>
          <w:r>
            <w:instrText xml:space="preserve"> HYPERLINK \l "_TOC_250003" </w:instrText>
          </w:r>
          <w:r>
            <w:fldChar w:fldCharType="separate"/>
          </w:r>
          <w:r>
            <w:t>Analysis</w:t>
          </w:r>
          <w:r>
            <w:rPr>
              <w:rFonts w:hint="eastAsia" w:ascii="宋体" w:eastAsia="宋体"/>
            </w:rPr>
            <w:t>：</w:t>
          </w:r>
          <w:r>
            <w:rPr>
              <w:rFonts w:hint="eastAsia" w:ascii="宋体" w:eastAsia="宋体"/>
            </w:rPr>
            <w:tab/>
          </w:r>
          <w:r>
            <w:t>16</w:t>
          </w:r>
          <w:r>
            <w:fldChar w:fldCharType="end"/>
          </w:r>
        </w:p>
        <w:p>
          <w:pPr>
            <w:pStyle w:val="8"/>
            <w:tabs>
              <w:tab w:val="right" w:leader="dot" w:pos="7586"/>
            </w:tabs>
            <w:spacing w:before="18"/>
          </w:pPr>
          <w:r>
            <w:fldChar w:fldCharType="begin"/>
          </w:r>
          <w:r>
            <w:instrText xml:space="preserve"> HYPERLINK \l "_TOC_250002" </w:instrText>
          </w:r>
          <w:r>
            <w:fldChar w:fldCharType="separate"/>
          </w:r>
          <w:r>
            <w:t>Flow</w:t>
          </w:r>
          <w:r>
            <w:rPr>
              <w:spacing w:val="-2"/>
            </w:rPr>
            <w:t xml:space="preserve"> </w:t>
          </w:r>
          <w:r>
            <w:t>chart</w:t>
          </w:r>
          <w:r>
            <w:tab/>
          </w:r>
          <w:r>
            <w:t>17</w:t>
          </w:r>
          <w:r>
            <w:fldChar w:fldCharType="end"/>
          </w:r>
        </w:p>
        <w:p>
          <w:pPr>
            <w:pStyle w:val="8"/>
            <w:tabs>
              <w:tab w:val="right" w:leader="dot" w:pos="7586"/>
            </w:tabs>
          </w:pPr>
          <w:r>
            <w:fldChar w:fldCharType="begin"/>
          </w:r>
          <w:r>
            <w:instrText xml:space="preserve"> HYPERLINK \l "_TOC_250001" </w:instrText>
          </w:r>
          <w:r>
            <w:fldChar w:fldCharType="separate"/>
          </w:r>
          <w:r>
            <w:t>Design</w:t>
          </w:r>
          <w:r>
            <w:tab/>
          </w:r>
          <w:r>
            <w:t>18</w:t>
          </w:r>
          <w:r>
            <w:fldChar w:fldCharType="end"/>
          </w:r>
        </w:p>
        <w:p>
          <w:pPr>
            <w:pStyle w:val="8"/>
            <w:tabs>
              <w:tab w:val="right" w:leader="dot" w:pos="7586"/>
            </w:tabs>
          </w:pPr>
          <w:r>
            <w:fldChar w:fldCharType="begin"/>
          </w:r>
          <w:r>
            <w:instrText xml:space="preserve"> HYPERLINK \l "_TOC_250000" </w:instrText>
          </w:r>
          <w:r>
            <w:fldChar w:fldCharType="separate"/>
          </w:r>
          <w:r>
            <w:t>Testing</w:t>
          </w:r>
          <w:r>
            <w:tab/>
          </w:r>
          <w:r>
            <w:t>19</w:t>
          </w:r>
          <w:r>
            <w:fldChar w:fldCharType="end"/>
          </w:r>
        </w:p>
        <w:p>
          <w:pPr>
            <w:pStyle w:val="8"/>
            <w:tabs>
              <w:tab w:val="right" w:leader="dot" w:pos="8306"/>
            </w:tabs>
            <w:spacing w:before="348"/>
          </w:pPr>
          <w:r>
            <w:t>Implementation</w:t>
          </w:r>
          <w:r>
            <w:tab/>
          </w:r>
          <w:r>
            <w:t>20</w:t>
          </w:r>
        </w:p>
      </w:sdtContent>
    </w:sdt>
    <w:p>
      <w:pPr>
        <w:spacing w:after="0"/>
        <w:sectPr>
          <w:pgSz w:w="11910" w:h="16840"/>
          <w:pgMar w:top="1500" w:right="900" w:bottom="280" w:left="1680" w:header="720" w:footer="720" w:gutter="0"/>
        </w:sectPr>
      </w:pPr>
    </w:p>
    <w:p>
      <w:pPr>
        <w:pStyle w:val="2"/>
        <w:tabs>
          <w:tab w:val="left" w:pos="2279"/>
        </w:tabs>
        <w:spacing w:before="5"/>
      </w:pPr>
      <w:bookmarkStart w:id="0" w:name="_TOC_250023"/>
      <w:bookmarkEnd w:id="0"/>
      <w:r>
        <w:rPr>
          <w:color w:val="C00000"/>
        </w:rPr>
        <w:t>Exercise</w:t>
      </w:r>
      <w:r>
        <w:rPr>
          <w:color w:val="C00000"/>
        </w:rPr>
        <w:tab/>
      </w:r>
      <w:r>
        <w:rPr>
          <w:color w:val="C00000"/>
        </w:rPr>
        <w:t>1</w:t>
      </w:r>
    </w:p>
    <w:p>
      <w:pPr>
        <w:spacing w:before="426"/>
        <w:ind w:left="120" w:right="0" w:firstLine="0"/>
        <w:jc w:val="left"/>
        <w:rPr>
          <w:rFonts w:ascii="Calibri" w:eastAsia="Calibri"/>
          <w:b/>
          <w:sz w:val="32"/>
        </w:rPr>
      </w:pPr>
      <w:bookmarkStart w:id="1" w:name="_TOC_250022"/>
      <w:r>
        <w:rPr>
          <w:rFonts w:ascii="Calibri" w:eastAsia="Calibri"/>
          <w:b/>
          <w:sz w:val="32"/>
        </w:rPr>
        <w:t>Specification</w:t>
      </w:r>
      <w:r>
        <w:rPr>
          <w:rFonts w:hint="eastAsia" w:ascii="宋体" w:eastAsia="宋体"/>
          <w:b/>
          <w:sz w:val="32"/>
        </w:rPr>
        <w:t>（</w:t>
      </w:r>
      <w:r>
        <w:rPr>
          <w:rFonts w:ascii="Calibri" w:eastAsia="Calibri"/>
          <w:b/>
          <w:sz w:val="32"/>
        </w:rPr>
        <w:t>Problem statement</w:t>
      </w:r>
      <w:r>
        <w:rPr>
          <w:rFonts w:hint="eastAsia" w:ascii="宋体" w:eastAsia="宋体"/>
          <w:b/>
          <w:sz w:val="32"/>
        </w:rPr>
        <w:t>）</w:t>
      </w:r>
      <w:bookmarkEnd w:id="1"/>
      <w:r>
        <w:rPr>
          <w:rFonts w:ascii="Calibri" w:eastAsia="Calibri"/>
          <w:b/>
          <w:sz w:val="32"/>
        </w:rPr>
        <w:t>:</w:t>
      </w:r>
    </w:p>
    <w:p>
      <w:pPr>
        <w:pStyle w:val="7"/>
        <w:spacing w:before="121" w:line="266" w:lineRule="auto"/>
        <w:ind w:left="120" w:right="847" w:firstLine="480"/>
        <w:jc w:val="both"/>
      </w:pPr>
      <w:r>
        <w:t>The task is to let the user enter a full name with spaces (e.g. Jet Li) from the keyboard.Add together the character values of the name entered and print the total on the screen. (e.g. Jet Li = 74 + 101 + 116 + 76 + 105 = 472).Therefore,this program provides the following functions:</w:t>
      </w:r>
    </w:p>
    <w:p>
      <w:pPr>
        <w:pStyle w:val="7"/>
        <w:spacing w:before="6"/>
        <w:rPr>
          <w:sz w:val="26"/>
        </w:rPr>
      </w:pPr>
    </w:p>
    <w:p>
      <w:pPr>
        <w:pStyle w:val="12"/>
        <w:numPr>
          <w:ilvl w:val="0"/>
          <w:numId w:val="1"/>
        </w:numPr>
        <w:tabs>
          <w:tab w:val="left" w:pos="903"/>
        </w:tabs>
        <w:spacing w:before="0" w:after="0" w:line="240" w:lineRule="auto"/>
        <w:ind w:left="902" w:right="0" w:hanging="303"/>
        <w:jc w:val="left"/>
        <w:rPr>
          <w:sz w:val="24"/>
        </w:rPr>
      </w:pPr>
      <w:r>
        <w:rPr>
          <w:sz w:val="24"/>
        </w:rPr>
        <w:t>The user can enter a full name with spaces from the</w:t>
      </w:r>
      <w:r>
        <w:rPr>
          <w:spacing w:val="-13"/>
          <w:sz w:val="24"/>
        </w:rPr>
        <w:t xml:space="preserve"> </w:t>
      </w:r>
      <w:r>
        <w:rPr>
          <w:sz w:val="24"/>
        </w:rPr>
        <w:t>keyboard</w:t>
      </w:r>
    </w:p>
    <w:p>
      <w:pPr>
        <w:pStyle w:val="7"/>
        <w:spacing w:before="2"/>
        <w:rPr>
          <w:sz w:val="29"/>
        </w:rPr>
      </w:pPr>
    </w:p>
    <w:p>
      <w:pPr>
        <w:pStyle w:val="12"/>
        <w:numPr>
          <w:ilvl w:val="0"/>
          <w:numId w:val="1"/>
        </w:numPr>
        <w:tabs>
          <w:tab w:val="left" w:pos="852"/>
        </w:tabs>
        <w:spacing w:before="1" w:after="0" w:line="266" w:lineRule="auto"/>
        <w:ind w:left="600" w:right="862" w:firstLine="0"/>
        <w:jc w:val="left"/>
        <w:rPr>
          <w:sz w:val="24"/>
        </w:rPr>
      </w:pPr>
      <w:r>
        <w:rPr>
          <w:sz w:val="24"/>
        </w:rPr>
        <w:t xml:space="preserve">After the user to enter a full name, reading each character to see if it is a </w:t>
      </w:r>
      <w:r>
        <w:rPr>
          <w:spacing w:val="-5"/>
          <w:sz w:val="24"/>
        </w:rPr>
        <w:t xml:space="preserve">letter. </w:t>
      </w:r>
      <w:r>
        <w:rPr>
          <w:sz w:val="24"/>
        </w:rPr>
        <w:t>an error condition is as</w:t>
      </w:r>
      <w:r>
        <w:rPr>
          <w:spacing w:val="-1"/>
          <w:sz w:val="24"/>
        </w:rPr>
        <w:t xml:space="preserve"> </w:t>
      </w:r>
      <w:r>
        <w:rPr>
          <w:sz w:val="24"/>
        </w:rPr>
        <w:t>follows:</w:t>
      </w:r>
    </w:p>
    <w:p>
      <w:pPr>
        <w:pStyle w:val="7"/>
        <w:spacing w:before="6"/>
        <w:rPr>
          <w:sz w:val="26"/>
        </w:rPr>
      </w:pPr>
    </w:p>
    <w:p>
      <w:pPr>
        <w:pStyle w:val="12"/>
        <w:numPr>
          <w:ilvl w:val="0"/>
          <w:numId w:val="2"/>
        </w:numPr>
        <w:tabs>
          <w:tab w:val="left" w:pos="970"/>
        </w:tabs>
        <w:spacing w:before="0" w:after="0" w:line="240" w:lineRule="auto"/>
        <w:ind w:left="969" w:right="0" w:hanging="370"/>
        <w:jc w:val="left"/>
        <w:rPr>
          <w:sz w:val="24"/>
        </w:rPr>
      </w:pPr>
      <w:r>
        <w:rPr>
          <w:sz w:val="24"/>
        </w:rPr>
        <w:t>The user enters a number in a name ,e.g.Jet</w:t>
      </w:r>
      <w:r>
        <w:rPr>
          <w:spacing w:val="-11"/>
          <w:sz w:val="24"/>
        </w:rPr>
        <w:t xml:space="preserve"> </w:t>
      </w:r>
      <w:r>
        <w:rPr>
          <w:sz w:val="24"/>
        </w:rPr>
        <w:t>Li1</w:t>
      </w:r>
    </w:p>
    <w:p>
      <w:pPr>
        <w:pStyle w:val="7"/>
        <w:spacing w:before="2"/>
        <w:rPr>
          <w:sz w:val="28"/>
        </w:rPr>
      </w:pPr>
    </w:p>
    <w:p>
      <w:pPr>
        <w:pStyle w:val="12"/>
        <w:numPr>
          <w:ilvl w:val="0"/>
          <w:numId w:val="2"/>
        </w:numPr>
        <w:tabs>
          <w:tab w:val="left" w:pos="1037"/>
        </w:tabs>
        <w:spacing w:before="1" w:after="0" w:line="240" w:lineRule="auto"/>
        <w:ind w:left="1036" w:right="0" w:hanging="437"/>
        <w:jc w:val="left"/>
        <w:rPr>
          <w:sz w:val="24"/>
        </w:rPr>
      </w:pPr>
      <w:r>
        <w:rPr>
          <w:sz w:val="24"/>
        </w:rPr>
        <w:t>The user enters a full name without</w:t>
      </w:r>
      <w:r>
        <w:rPr>
          <w:spacing w:val="-3"/>
          <w:sz w:val="24"/>
        </w:rPr>
        <w:t xml:space="preserve"> </w:t>
      </w:r>
      <w:r>
        <w:rPr>
          <w:sz w:val="24"/>
        </w:rPr>
        <w:t>spaces</w:t>
      </w:r>
      <w:r>
        <w:rPr>
          <w:rFonts w:hint="eastAsia" w:ascii="宋体" w:eastAsia="宋体"/>
          <w:sz w:val="24"/>
        </w:rPr>
        <w:t>，</w:t>
      </w:r>
      <w:r>
        <w:rPr>
          <w:sz w:val="24"/>
        </w:rPr>
        <w:t>e.g.JetLi</w:t>
      </w:r>
    </w:p>
    <w:p>
      <w:pPr>
        <w:pStyle w:val="7"/>
        <w:spacing w:before="11"/>
        <w:rPr>
          <w:sz w:val="26"/>
        </w:rPr>
      </w:pPr>
    </w:p>
    <w:p>
      <w:pPr>
        <w:pStyle w:val="12"/>
        <w:numPr>
          <w:ilvl w:val="0"/>
          <w:numId w:val="2"/>
        </w:numPr>
        <w:tabs>
          <w:tab w:val="left" w:pos="1037"/>
        </w:tabs>
        <w:spacing w:before="0" w:after="0" w:line="240" w:lineRule="auto"/>
        <w:ind w:left="1036" w:right="0" w:hanging="437"/>
        <w:jc w:val="left"/>
        <w:rPr>
          <w:sz w:val="24"/>
        </w:rPr>
      </w:pPr>
      <w:r>
        <w:rPr>
          <w:sz w:val="24"/>
        </w:rPr>
        <w:t>The user enters a full name without strange</w:t>
      </w:r>
      <w:r>
        <w:rPr>
          <w:spacing w:val="-9"/>
          <w:sz w:val="24"/>
        </w:rPr>
        <w:t xml:space="preserve"> </w:t>
      </w:r>
      <w:r>
        <w:rPr>
          <w:sz w:val="24"/>
        </w:rPr>
        <w:t>character</w:t>
      </w:r>
      <w:r>
        <w:rPr>
          <w:rFonts w:hint="eastAsia" w:ascii="宋体" w:eastAsia="宋体"/>
          <w:sz w:val="24"/>
        </w:rPr>
        <w:t>，</w:t>
      </w:r>
      <w:r>
        <w:rPr>
          <w:sz w:val="24"/>
        </w:rPr>
        <w:t>e.g.JetLi&amp;</w:t>
      </w:r>
    </w:p>
    <w:p>
      <w:pPr>
        <w:pStyle w:val="7"/>
        <w:rPr>
          <w:sz w:val="28"/>
        </w:rPr>
      </w:pPr>
    </w:p>
    <w:p>
      <w:pPr>
        <w:pStyle w:val="12"/>
        <w:numPr>
          <w:ilvl w:val="0"/>
          <w:numId w:val="1"/>
        </w:numPr>
        <w:tabs>
          <w:tab w:val="left" w:pos="783"/>
        </w:tabs>
        <w:spacing w:before="0" w:after="0" w:line="266" w:lineRule="auto"/>
        <w:ind w:left="600" w:right="1505" w:firstLine="0"/>
        <w:jc w:val="left"/>
        <w:rPr>
          <w:sz w:val="24"/>
        </w:rPr>
      </w:pPr>
      <w:r>
        <w:rPr>
          <w:sz w:val="24"/>
        </w:rPr>
        <w:t>The</w:t>
      </w:r>
      <w:r>
        <w:rPr>
          <w:spacing w:val="-3"/>
          <w:sz w:val="24"/>
        </w:rPr>
        <w:t xml:space="preserve"> </w:t>
      </w:r>
      <w:r>
        <w:rPr>
          <w:sz w:val="24"/>
        </w:rPr>
        <w:t>output</w:t>
      </w:r>
      <w:r>
        <w:rPr>
          <w:spacing w:val="-3"/>
          <w:sz w:val="24"/>
        </w:rPr>
        <w:t xml:space="preserve"> </w:t>
      </w:r>
      <w:r>
        <w:rPr>
          <w:sz w:val="24"/>
        </w:rPr>
        <w:t>result</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program</w:t>
      </w:r>
      <w:r>
        <w:rPr>
          <w:spacing w:val="-4"/>
          <w:sz w:val="24"/>
        </w:rPr>
        <w:t xml:space="preserve"> </w:t>
      </w:r>
      <w:r>
        <w:rPr>
          <w:sz w:val="24"/>
        </w:rPr>
        <w:t>is</w:t>
      </w:r>
      <w:r>
        <w:rPr>
          <w:spacing w:val="-5"/>
          <w:sz w:val="24"/>
        </w:rPr>
        <w:t xml:space="preserve"> </w:t>
      </w:r>
      <w:r>
        <w:rPr>
          <w:sz w:val="24"/>
        </w:rPr>
        <w:t>the</w:t>
      </w:r>
      <w:r>
        <w:rPr>
          <w:spacing w:val="-3"/>
          <w:sz w:val="24"/>
        </w:rPr>
        <w:t xml:space="preserve"> </w:t>
      </w:r>
      <w:r>
        <w:rPr>
          <w:sz w:val="24"/>
        </w:rPr>
        <w:t>sum</w:t>
      </w:r>
      <w:r>
        <w:rPr>
          <w:spacing w:val="-4"/>
          <w:sz w:val="24"/>
        </w:rPr>
        <w:t xml:space="preserve"> </w:t>
      </w:r>
      <w:r>
        <w:rPr>
          <w:sz w:val="24"/>
        </w:rPr>
        <w:t>of</w:t>
      </w:r>
      <w:r>
        <w:rPr>
          <w:spacing w:val="-2"/>
          <w:sz w:val="24"/>
        </w:rPr>
        <w:t xml:space="preserve"> </w:t>
      </w:r>
      <w:r>
        <w:rPr>
          <w:sz w:val="24"/>
        </w:rPr>
        <w:t>the</w:t>
      </w:r>
      <w:r>
        <w:rPr>
          <w:spacing w:val="-3"/>
          <w:sz w:val="24"/>
        </w:rPr>
        <w:t xml:space="preserve"> </w:t>
      </w:r>
      <w:r>
        <w:rPr>
          <w:sz w:val="24"/>
        </w:rPr>
        <w:t>ASCII</w:t>
      </w:r>
      <w:r>
        <w:rPr>
          <w:spacing w:val="-5"/>
          <w:sz w:val="24"/>
        </w:rPr>
        <w:t xml:space="preserve"> </w:t>
      </w:r>
      <w:r>
        <w:rPr>
          <w:sz w:val="24"/>
        </w:rPr>
        <w:t>values</w:t>
      </w:r>
      <w:r>
        <w:rPr>
          <w:spacing w:val="-3"/>
          <w:sz w:val="24"/>
        </w:rPr>
        <w:t xml:space="preserve"> </w:t>
      </w:r>
      <w:r>
        <w:rPr>
          <w:sz w:val="24"/>
        </w:rPr>
        <w:t>of</w:t>
      </w:r>
      <w:r>
        <w:rPr>
          <w:spacing w:val="-3"/>
          <w:sz w:val="24"/>
        </w:rPr>
        <w:t xml:space="preserve"> </w:t>
      </w:r>
      <w:r>
        <w:rPr>
          <w:sz w:val="24"/>
        </w:rPr>
        <w:t>the name</w:t>
      </w:r>
    </w:p>
    <w:p>
      <w:pPr>
        <w:pStyle w:val="7"/>
        <w:spacing w:before="7"/>
        <w:rPr>
          <w:sz w:val="26"/>
        </w:rPr>
      </w:pPr>
    </w:p>
    <w:p>
      <w:pPr>
        <w:pStyle w:val="12"/>
        <w:numPr>
          <w:ilvl w:val="0"/>
          <w:numId w:val="1"/>
        </w:numPr>
        <w:tabs>
          <w:tab w:val="left" w:pos="783"/>
        </w:tabs>
        <w:spacing w:before="0" w:after="0" w:line="240" w:lineRule="auto"/>
        <w:ind w:left="782" w:right="0" w:hanging="183"/>
        <w:jc w:val="left"/>
        <w:rPr>
          <w:sz w:val="24"/>
        </w:rPr>
      </w:pPr>
      <w:r>
        <w:rPr>
          <w:sz w:val="24"/>
        </w:rPr>
        <w:t>The program</w:t>
      </w:r>
      <w:r>
        <w:rPr>
          <w:spacing w:val="-4"/>
          <w:sz w:val="24"/>
        </w:rPr>
        <w:t xml:space="preserve"> </w:t>
      </w:r>
      <w:r>
        <w:rPr>
          <w:sz w:val="24"/>
        </w:rPr>
        <w:t>exits.</w:t>
      </w:r>
    </w:p>
    <w:p>
      <w:pPr>
        <w:pStyle w:val="7"/>
        <w:rPr>
          <w:sz w:val="28"/>
        </w:rPr>
      </w:pPr>
    </w:p>
    <w:p>
      <w:pPr>
        <w:pStyle w:val="7"/>
        <w:spacing w:before="9"/>
        <w:rPr>
          <w:sz w:val="35"/>
        </w:rPr>
      </w:pPr>
    </w:p>
    <w:p>
      <w:pPr>
        <w:spacing w:before="0"/>
        <w:ind w:left="120" w:right="0" w:firstLine="0"/>
        <w:jc w:val="left"/>
        <w:rPr>
          <w:rFonts w:hint="eastAsia" w:ascii="宋体" w:eastAsia="宋体"/>
          <w:b/>
          <w:sz w:val="32"/>
        </w:rPr>
      </w:pPr>
      <w:bookmarkStart w:id="2" w:name="_TOC_250021"/>
      <w:r>
        <w:rPr>
          <w:rFonts w:ascii="Calibri" w:eastAsia="Calibri"/>
          <w:b/>
          <w:sz w:val="32"/>
        </w:rPr>
        <w:t>Analysis</w:t>
      </w:r>
      <w:bookmarkEnd w:id="2"/>
      <w:r>
        <w:rPr>
          <w:rFonts w:hint="eastAsia" w:ascii="宋体" w:eastAsia="宋体"/>
          <w:b/>
          <w:sz w:val="32"/>
        </w:rPr>
        <w:t>：</w:t>
      </w:r>
    </w:p>
    <w:p>
      <w:pPr>
        <w:pStyle w:val="7"/>
        <w:spacing w:before="10"/>
        <w:rPr>
          <w:rFonts w:ascii="宋体"/>
          <w:b/>
          <w:sz w:val="33"/>
        </w:rPr>
      </w:pPr>
    </w:p>
    <w:p>
      <w:pPr>
        <w:pStyle w:val="7"/>
        <w:spacing w:line="266" w:lineRule="auto"/>
        <w:ind w:left="600" w:right="859" w:firstLine="240"/>
        <w:jc w:val="both"/>
      </w:pPr>
      <w:r>
        <w:t>The question asks the user to enter a full name with a space, but the user may enter the digits incorrectly, causing the program to fail. Therefore, it is necessary to consider how to solve this problem. The error reporting cases mainly include the above three points. It is necessary to judge whether the user has entered the correct characters.</w:t>
      </w:r>
    </w:p>
    <w:p>
      <w:pPr>
        <w:spacing w:before="100"/>
        <w:ind w:left="120" w:right="0" w:firstLine="0"/>
        <w:jc w:val="left"/>
        <w:rPr>
          <w:rFonts w:ascii="Calibri"/>
          <w:b/>
          <w:sz w:val="32"/>
        </w:rPr>
      </w:pPr>
      <w:bookmarkStart w:id="3" w:name="_TOC_250020"/>
      <w:bookmarkEnd w:id="3"/>
      <w:r>
        <w:rPr>
          <w:rFonts w:ascii="Calibri"/>
          <w:b/>
          <w:sz w:val="32"/>
        </w:rPr>
        <w:t>Flow chart :</w:t>
      </w:r>
    </w:p>
    <w:p>
      <w:pPr>
        <w:spacing w:after="0"/>
        <w:jc w:val="left"/>
        <w:rPr>
          <w:rFonts w:ascii="Calibri"/>
          <w:sz w:val="32"/>
        </w:rPr>
        <w:sectPr>
          <w:pgSz w:w="11910" w:h="16840"/>
          <w:pgMar w:top="1420" w:right="900" w:bottom="280" w:left="1680" w:header="720" w:footer="720" w:gutter="0"/>
        </w:sectPr>
      </w:pPr>
    </w:p>
    <w:p>
      <w:pPr>
        <w:pStyle w:val="7"/>
        <w:spacing w:before="3" w:after="1"/>
        <w:rPr>
          <w:rFonts w:ascii="Times New Roman"/>
        </w:rPr>
      </w:pPr>
    </w:p>
    <w:p>
      <w:pPr>
        <w:pStyle w:val="7"/>
        <w:ind w:left="890"/>
        <w:rPr>
          <w:rFonts w:ascii="Times New Roman"/>
          <w:sz w:val="20"/>
        </w:rPr>
      </w:pPr>
      <w:r>
        <w:rPr>
          <w:rFonts w:ascii="Times New Roman"/>
          <w:sz w:val="20"/>
        </w:rPr>
        <w:drawing>
          <wp:inline distT="0" distB="0" distL="0" distR="0">
            <wp:extent cx="3364230" cy="91192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3364835" cy="9119616"/>
                    </a:xfrm>
                    <a:prstGeom prst="rect">
                      <a:avLst/>
                    </a:prstGeom>
                  </pic:spPr>
                </pic:pic>
              </a:graphicData>
            </a:graphic>
          </wp:inline>
        </w:drawing>
      </w:r>
    </w:p>
    <w:p>
      <w:pPr>
        <w:spacing w:after="0"/>
        <w:rPr>
          <w:rFonts w:ascii="Times New Roman"/>
          <w:sz w:val="20"/>
        </w:rPr>
        <w:sectPr>
          <w:pgSz w:w="11910" w:h="16840"/>
          <w:pgMar w:top="1580" w:right="900" w:bottom="280" w:left="1680" w:header="720" w:footer="720" w:gutter="0"/>
        </w:sectPr>
      </w:pPr>
    </w:p>
    <w:p>
      <w:pPr>
        <w:pStyle w:val="6"/>
        <w:spacing w:before="77"/>
      </w:pPr>
      <w:r>
        <w:t>On an input:</w:t>
      </w:r>
    </w:p>
    <w:p>
      <w:pPr>
        <w:pStyle w:val="7"/>
        <w:spacing w:before="19" w:line="252" w:lineRule="auto"/>
        <w:ind w:left="120" w:right="876" w:firstLine="480"/>
      </w:pPr>
      <w:r>
        <w:t xml:space="preserve">The message </w:t>
      </w:r>
      <w:r>
        <w:rPr>
          <w:rFonts w:ascii="宋体" w:hAnsi="宋体"/>
        </w:rPr>
        <w:t>“</w:t>
      </w:r>
      <w:r>
        <w:t xml:space="preserve">please print your name with space: </w:t>
      </w:r>
      <w:r>
        <w:rPr>
          <w:rFonts w:ascii="宋体" w:hAnsi="宋体"/>
        </w:rPr>
        <w:t>”</w:t>
      </w:r>
      <w:r>
        <w:t>is printed on the screen to let the users know what data this program</w:t>
      </w:r>
      <w:r>
        <w:rPr>
          <w:spacing w:val="-15"/>
        </w:rPr>
        <w:t xml:space="preserve"> </w:t>
      </w:r>
      <w:r>
        <w:t>need.</w:t>
      </w:r>
    </w:p>
    <w:p>
      <w:pPr>
        <w:pStyle w:val="6"/>
        <w:spacing w:before="17"/>
      </w:pPr>
      <w:r>
        <w:t>On Outputs:</w:t>
      </w:r>
    </w:p>
    <w:p>
      <w:pPr>
        <w:pStyle w:val="7"/>
        <w:spacing w:before="31" w:line="266" w:lineRule="auto"/>
        <w:ind w:left="120" w:right="876" w:firstLine="480"/>
      </w:pPr>
      <w:r>
        <w:t>The output is the sum of the ASCII codes represented by each letter(without space)</w:t>
      </w:r>
    </w:p>
    <w:p>
      <w:pPr>
        <w:pStyle w:val="6"/>
        <w:spacing w:line="281" w:lineRule="exact"/>
      </w:pPr>
      <w:r>
        <w:t>Data structure:</w:t>
      </w:r>
    </w:p>
    <w:p>
      <w:pPr>
        <w:pStyle w:val="7"/>
        <w:spacing w:before="31" w:line="266" w:lineRule="auto"/>
        <w:ind w:left="120" w:right="876" w:firstLine="480"/>
      </w:pPr>
      <w:r>
        <w:t>The input data structure is letters, and the output is the sum of the ASCII codes represented by each letter.</w:t>
      </w:r>
    </w:p>
    <w:p>
      <w:pPr>
        <w:pStyle w:val="6"/>
        <w:spacing w:line="281" w:lineRule="exact"/>
      </w:pPr>
      <w:r>
        <w:t>Algorithm:</w:t>
      </w:r>
    </w:p>
    <w:p>
      <w:pPr>
        <w:pStyle w:val="7"/>
        <w:spacing w:before="30" w:line="266" w:lineRule="auto"/>
        <w:ind w:left="1380" w:right="4554" w:hanging="420"/>
      </w:pPr>
      <w:r>
        <w:t>length=strlen(name); for(loop=0;loop&lt;length;loop++){</w:t>
      </w:r>
    </w:p>
    <w:p>
      <w:pPr>
        <w:pStyle w:val="7"/>
        <w:spacing w:line="266" w:lineRule="auto"/>
        <w:ind w:left="1860" w:right="2600" w:hanging="480"/>
      </w:pPr>
      <w:r>
        <w:t>if(name[loop]==32)/*Count the number of spaces*/ count +=1;</w:t>
      </w:r>
    </w:p>
    <w:p>
      <w:pPr>
        <w:pStyle w:val="7"/>
        <w:spacing w:line="281" w:lineRule="exact"/>
        <w:ind w:left="2160"/>
      </w:pPr>
      <w:r>
        <w:t>sum=sum+name[loop];</w:t>
      </w:r>
    </w:p>
    <w:p>
      <w:pPr>
        <w:pStyle w:val="7"/>
        <w:spacing w:before="30"/>
        <w:ind w:left="960"/>
      </w:pPr>
      <w:r>
        <w:t>}</w:t>
      </w:r>
    </w:p>
    <w:p>
      <w:pPr>
        <w:pStyle w:val="7"/>
        <w:spacing w:before="31" w:line="266" w:lineRule="auto"/>
        <w:ind w:left="600" w:firstLine="360"/>
      </w:pPr>
      <w:r>
        <w:t>sum-=count*32;/*Subtract the value represented by the space*/ printf("%d\n",sum);</w:t>
      </w:r>
    </w:p>
    <w:p>
      <w:pPr>
        <w:spacing w:before="100"/>
        <w:ind w:left="120" w:right="0" w:firstLine="0"/>
        <w:jc w:val="left"/>
        <w:rPr>
          <w:rFonts w:ascii="Calibri"/>
          <w:b/>
          <w:sz w:val="32"/>
        </w:rPr>
      </w:pPr>
      <w:bookmarkStart w:id="4" w:name="_TOC_250019"/>
      <w:bookmarkEnd w:id="4"/>
      <w:r>
        <w:rPr>
          <w:rFonts w:ascii="Calibri"/>
          <w:b/>
          <w:sz w:val="32"/>
        </w:rPr>
        <w:t>Design</w:t>
      </w:r>
    </w:p>
    <w:p>
      <w:pPr>
        <w:pStyle w:val="7"/>
        <w:spacing w:before="5"/>
        <w:rPr>
          <w:rFonts w:ascii="Calibri"/>
          <w:b/>
          <w:sz w:val="35"/>
        </w:rPr>
      </w:pPr>
    </w:p>
    <w:p>
      <w:pPr>
        <w:pStyle w:val="12"/>
        <w:numPr>
          <w:ilvl w:val="0"/>
          <w:numId w:val="3"/>
        </w:numPr>
        <w:tabs>
          <w:tab w:val="left" w:pos="783"/>
        </w:tabs>
        <w:spacing w:before="0" w:after="0" w:line="240" w:lineRule="auto"/>
        <w:ind w:left="782" w:right="0" w:hanging="183"/>
        <w:jc w:val="left"/>
        <w:rPr>
          <w:rFonts w:ascii="宋体" w:hAnsi="宋体"/>
          <w:sz w:val="24"/>
        </w:rPr>
      </w:pPr>
      <w:r>
        <w:rPr>
          <w:sz w:val="24"/>
        </w:rPr>
        <w:t>Declare an array: name, four variables of type</w:t>
      </w:r>
      <w:r>
        <w:rPr>
          <w:spacing w:val="-14"/>
          <w:sz w:val="24"/>
        </w:rPr>
        <w:t xml:space="preserve"> </w:t>
      </w:r>
      <w:r>
        <w:rPr>
          <w:rFonts w:ascii="宋体" w:hAnsi="宋体"/>
          <w:sz w:val="24"/>
        </w:rPr>
        <w:t>“</w:t>
      </w:r>
      <w:r>
        <w:rPr>
          <w:sz w:val="24"/>
        </w:rPr>
        <w:t>int</w:t>
      </w:r>
      <w:r>
        <w:rPr>
          <w:rFonts w:ascii="宋体" w:hAnsi="宋体"/>
          <w:sz w:val="24"/>
        </w:rPr>
        <w:t>”</w:t>
      </w:r>
    </w:p>
    <w:p>
      <w:pPr>
        <w:pStyle w:val="7"/>
        <w:spacing w:before="17"/>
        <w:ind w:left="600"/>
      </w:pPr>
      <w:r>
        <w:t>Name them appropriately , respectively:</w:t>
      </w:r>
    </w:p>
    <w:p>
      <w:pPr>
        <w:pStyle w:val="7"/>
        <w:spacing w:before="2"/>
        <w:rPr>
          <w:sz w:val="29"/>
        </w:rPr>
      </w:pPr>
    </w:p>
    <w:p>
      <w:pPr>
        <w:pStyle w:val="7"/>
        <w:spacing w:before="1" w:line="532" w:lineRule="auto"/>
        <w:ind w:left="600" w:right="2900"/>
      </w:pPr>
      <w:r>
        <w:t>Int loop-Add a variable that will increase during the loop Int error - Error=1 means the program will continue count- the number of space</w:t>
      </w:r>
    </w:p>
    <w:p>
      <w:pPr>
        <w:pStyle w:val="7"/>
        <w:spacing w:line="279" w:lineRule="exact"/>
        <w:ind w:left="600"/>
      </w:pPr>
      <w:r>
        <w:t>length-The length of the name</w:t>
      </w:r>
    </w:p>
    <w:p>
      <w:pPr>
        <w:pStyle w:val="7"/>
        <w:spacing w:before="2"/>
        <w:rPr>
          <w:sz w:val="28"/>
        </w:rPr>
      </w:pPr>
    </w:p>
    <w:p>
      <w:pPr>
        <w:pStyle w:val="12"/>
        <w:numPr>
          <w:ilvl w:val="0"/>
          <w:numId w:val="3"/>
        </w:numPr>
        <w:tabs>
          <w:tab w:val="left" w:pos="852"/>
        </w:tabs>
        <w:spacing w:before="0" w:after="0" w:line="252" w:lineRule="auto"/>
        <w:ind w:left="120" w:right="866" w:firstLine="480"/>
        <w:jc w:val="left"/>
        <w:rPr>
          <w:sz w:val="24"/>
        </w:rPr>
      </w:pPr>
      <w:r>
        <w:rPr>
          <w:sz w:val="24"/>
        </w:rPr>
        <w:t xml:space="preserve">Print a message </w:t>
      </w:r>
      <w:r>
        <w:rPr>
          <w:rFonts w:ascii="宋体" w:hAnsi="宋体"/>
          <w:sz w:val="24"/>
        </w:rPr>
        <w:t>“</w:t>
      </w:r>
      <w:r>
        <w:rPr>
          <w:sz w:val="24"/>
        </w:rPr>
        <w:t xml:space="preserve">please print your name with space: </w:t>
      </w:r>
      <w:r>
        <w:rPr>
          <w:rFonts w:ascii="宋体" w:hAnsi="宋体"/>
          <w:sz w:val="24"/>
        </w:rPr>
        <w:t>”</w:t>
      </w:r>
      <w:r>
        <w:rPr>
          <w:sz w:val="24"/>
        </w:rPr>
        <w:t>on the screen to ask the user to input the</w:t>
      </w:r>
      <w:r>
        <w:rPr>
          <w:spacing w:val="-5"/>
          <w:sz w:val="24"/>
        </w:rPr>
        <w:t xml:space="preserve"> </w:t>
      </w:r>
      <w:r>
        <w:rPr>
          <w:sz w:val="24"/>
        </w:rPr>
        <w:t>name.</w:t>
      </w:r>
    </w:p>
    <w:p>
      <w:pPr>
        <w:pStyle w:val="12"/>
        <w:numPr>
          <w:ilvl w:val="0"/>
          <w:numId w:val="3"/>
        </w:numPr>
        <w:tabs>
          <w:tab w:val="left" w:pos="833"/>
        </w:tabs>
        <w:spacing w:before="18" w:after="0" w:line="240" w:lineRule="auto"/>
        <w:ind w:left="832" w:right="0" w:hanging="233"/>
        <w:jc w:val="left"/>
        <w:rPr>
          <w:sz w:val="24"/>
        </w:rPr>
      </w:pPr>
      <w:r>
        <w:rPr>
          <w:sz w:val="24"/>
        </w:rPr>
        <w:t>Read the input name from the</w:t>
      </w:r>
      <w:r>
        <w:rPr>
          <w:spacing w:val="-6"/>
          <w:sz w:val="24"/>
        </w:rPr>
        <w:t xml:space="preserve"> </w:t>
      </w:r>
      <w:r>
        <w:rPr>
          <w:sz w:val="24"/>
        </w:rPr>
        <w:t>keyboard.</w:t>
      </w:r>
    </w:p>
    <w:p>
      <w:pPr>
        <w:pStyle w:val="12"/>
        <w:numPr>
          <w:ilvl w:val="0"/>
          <w:numId w:val="3"/>
        </w:numPr>
        <w:tabs>
          <w:tab w:val="left" w:pos="833"/>
        </w:tabs>
        <w:spacing w:before="30" w:after="0" w:line="256" w:lineRule="auto"/>
        <w:ind w:left="600" w:right="866" w:firstLine="0"/>
        <w:jc w:val="left"/>
        <w:rPr>
          <w:sz w:val="24"/>
        </w:rPr>
      </w:pPr>
      <w:r>
        <w:rPr>
          <w:sz w:val="24"/>
        </w:rPr>
        <w:t>The program is terminated if the read fails. (Judge if the input is a name) 5.Print</w:t>
      </w:r>
      <w:r>
        <w:rPr>
          <w:spacing w:val="16"/>
          <w:sz w:val="24"/>
        </w:rPr>
        <w:t xml:space="preserve"> </w:t>
      </w:r>
      <w:r>
        <w:rPr>
          <w:sz w:val="24"/>
        </w:rPr>
        <w:t>a</w:t>
      </w:r>
      <w:r>
        <w:rPr>
          <w:spacing w:val="19"/>
          <w:sz w:val="24"/>
        </w:rPr>
        <w:t xml:space="preserve"> </w:t>
      </w:r>
      <w:r>
        <w:rPr>
          <w:sz w:val="24"/>
        </w:rPr>
        <w:t>message</w:t>
      </w:r>
      <w:r>
        <w:rPr>
          <w:spacing w:val="20"/>
          <w:sz w:val="24"/>
        </w:rPr>
        <w:t xml:space="preserve"> </w:t>
      </w:r>
      <w:r>
        <w:rPr>
          <w:rFonts w:ascii="宋体" w:hAnsi="宋体"/>
          <w:sz w:val="24"/>
        </w:rPr>
        <w:t>“</w:t>
      </w:r>
      <w:r>
        <w:rPr>
          <w:sz w:val="24"/>
        </w:rPr>
        <w:t>please</w:t>
      </w:r>
      <w:r>
        <w:rPr>
          <w:spacing w:val="20"/>
          <w:sz w:val="24"/>
        </w:rPr>
        <w:t xml:space="preserve"> </w:t>
      </w:r>
      <w:r>
        <w:rPr>
          <w:sz w:val="24"/>
        </w:rPr>
        <w:t>print</w:t>
      </w:r>
      <w:r>
        <w:rPr>
          <w:spacing w:val="17"/>
          <w:sz w:val="24"/>
        </w:rPr>
        <w:t xml:space="preserve"> </w:t>
      </w:r>
      <w:r>
        <w:rPr>
          <w:sz w:val="24"/>
        </w:rPr>
        <w:t>your</w:t>
      </w:r>
      <w:r>
        <w:rPr>
          <w:spacing w:val="21"/>
          <w:sz w:val="24"/>
        </w:rPr>
        <w:t xml:space="preserve"> </w:t>
      </w:r>
      <w:r>
        <w:rPr>
          <w:sz w:val="24"/>
        </w:rPr>
        <w:t>name</w:t>
      </w:r>
      <w:r>
        <w:rPr>
          <w:spacing w:val="16"/>
          <w:sz w:val="24"/>
        </w:rPr>
        <w:t xml:space="preserve"> </w:t>
      </w:r>
      <w:r>
        <w:rPr>
          <w:sz w:val="24"/>
        </w:rPr>
        <w:t>with</w:t>
      </w:r>
      <w:r>
        <w:rPr>
          <w:spacing w:val="21"/>
          <w:sz w:val="24"/>
        </w:rPr>
        <w:t xml:space="preserve"> </w:t>
      </w:r>
      <w:r>
        <w:rPr>
          <w:sz w:val="24"/>
        </w:rPr>
        <w:t>space:</w:t>
      </w:r>
      <w:r>
        <w:rPr>
          <w:spacing w:val="18"/>
          <w:sz w:val="24"/>
        </w:rPr>
        <w:t xml:space="preserve"> </w:t>
      </w:r>
      <w:r>
        <w:rPr>
          <w:rFonts w:ascii="宋体" w:hAnsi="宋体"/>
          <w:sz w:val="24"/>
        </w:rPr>
        <w:t>”</w:t>
      </w:r>
      <w:r>
        <w:rPr>
          <w:sz w:val="24"/>
        </w:rPr>
        <w:t>on</w:t>
      </w:r>
      <w:r>
        <w:rPr>
          <w:spacing w:val="20"/>
          <w:sz w:val="24"/>
        </w:rPr>
        <w:t xml:space="preserve"> </w:t>
      </w:r>
      <w:r>
        <w:rPr>
          <w:sz w:val="24"/>
        </w:rPr>
        <w:t>the</w:t>
      </w:r>
      <w:r>
        <w:rPr>
          <w:spacing w:val="22"/>
          <w:sz w:val="24"/>
        </w:rPr>
        <w:t xml:space="preserve"> </w:t>
      </w:r>
      <w:r>
        <w:rPr>
          <w:sz w:val="24"/>
        </w:rPr>
        <w:t>screen</w:t>
      </w:r>
      <w:r>
        <w:rPr>
          <w:spacing w:val="16"/>
          <w:sz w:val="24"/>
        </w:rPr>
        <w:t xml:space="preserve"> </w:t>
      </w:r>
      <w:r>
        <w:rPr>
          <w:sz w:val="24"/>
        </w:rPr>
        <w:t>to</w:t>
      </w:r>
    </w:p>
    <w:p>
      <w:pPr>
        <w:pStyle w:val="7"/>
        <w:spacing w:line="275" w:lineRule="exact"/>
        <w:ind w:left="120"/>
      </w:pPr>
      <w:r>
        <w:t>ask the user to input eleven real number again.</w:t>
      </w:r>
    </w:p>
    <w:p>
      <w:pPr>
        <w:pStyle w:val="12"/>
        <w:numPr>
          <w:ilvl w:val="0"/>
          <w:numId w:val="4"/>
        </w:numPr>
        <w:tabs>
          <w:tab w:val="left" w:pos="833"/>
        </w:tabs>
        <w:spacing w:before="31" w:after="0" w:line="240" w:lineRule="auto"/>
        <w:ind w:left="832" w:right="0" w:hanging="233"/>
        <w:jc w:val="left"/>
        <w:rPr>
          <w:sz w:val="24"/>
        </w:rPr>
      </w:pPr>
      <w:r>
        <w:rPr>
          <w:sz w:val="24"/>
        </w:rPr>
        <w:t>Cycle computing each letter including Spaces ASCII</w:t>
      </w:r>
      <w:r>
        <w:rPr>
          <w:spacing w:val="-8"/>
          <w:sz w:val="24"/>
        </w:rPr>
        <w:t xml:space="preserve"> </w:t>
      </w:r>
      <w:r>
        <w:rPr>
          <w:sz w:val="24"/>
        </w:rPr>
        <w:t>value</w:t>
      </w:r>
    </w:p>
    <w:p>
      <w:pPr>
        <w:pStyle w:val="12"/>
        <w:numPr>
          <w:ilvl w:val="0"/>
          <w:numId w:val="4"/>
        </w:numPr>
        <w:tabs>
          <w:tab w:val="left" w:pos="833"/>
        </w:tabs>
        <w:spacing w:before="30" w:after="0" w:line="240" w:lineRule="auto"/>
        <w:ind w:left="832" w:right="0" w:hanging="233"/>
        <w:jc w:val="left"/>
        <w:rPr>
          <w:sz w:val="24"/>
        </w:rPr>
      </w:pPr>
      <w:r>
        <w:rPr>
          <w:sz w:val="24"/>
        </w:rPr>
        <w:t>Multiply the total minus the number of Spaces times</w:t>
      </w:r>
      <w:r>
        <w:rPr>
          <w:spacing w:val="-10"/>
          <w:sz w:val="24"/>
        </w:rPr>
        <w:t xml:space="preserve"> </w:t>
      </w:r>
      <w:r>
        <w:rPr>
          <w:sz w:val="24"/>
        </w:rPr>
        <w:t>32.</w:t>
      </w:r>
    </w:p>
    <w:p>
      <w:pPr>
        <w:pStyle w:val="12"/>
        <w:numPr>
          <w:ilvl w:val="0"/>
          <w:numId w:val="4"/>
        </w:numPr>
        <w:tabs>
          <w:tab w:val="left" w:pos="833"/>
        </w:tabs>
        <w:spacing w:before="31" w:after="0" w:line="240" w:lineRule="auto"/>
        <w:ind w:left="832" w:right="0" w:hanging="233"/>
        <w:jc w:val="left"/>
        <w:rPr>
          <w:sz w:val="24"/>
        </w:rPr>
      </w:pPr>
      <w:r>
        <w:rPr>
          <w:sz w:val="24"/>
        </w:rPr>
        <w:t>Display the result on the screen</w:t>
      </w:r>
      <w:r>
        <w:rPr>
          <w:spacing w:val="-6"/>
          <w:sz w:val="24"/>
        </w:rPr>
        <w:t xml:space="preserve"> </w:t>
      </w:r>
      <w:r>
        <w:rPr>
          <w:sz w:val="24"/>
        </w:rPr>
        <w:t>(sum).</w:t>
      </w:r>
    </w:p>
    <w:p>
      <w:pPr>
        <w:pStyle w:val="7"/>
        <w:rPr>
          <w:sz w:val="28"/>
        </w:rPr>
      </w:pPr>
    </w:p>
    <w:p>
      <w:pPr>
        <w:pStyle w:val="7"/>
        <w:spacing w:before="5"/>
        <w:rPr>
          <w:sz w:val="36"/>
        </w:rPr>
      </w:pPr>
    </w:p>
    <w:p>
      <w:pPr>
        <w:spacing w:before="0"/>
        <w:ind w:left="120" w:right="0" w:firstLine="0"/>
        <w:jc w:val="left"/>
        <w:rPr>
          <w:rFonts w:ascii="Calibri"/>
          <w:b/>
          <w:sz w:val="32"/>
        </w:rPr>
      </w:pPr>
      <w:bookmarkStart w:id="5" w:name="_TOC_250018"/>
      <w:bookmarkEnd w:id="5"/>
      <w:r>
        <w:rPr>
          <w:rFonts w:ascii="Calibri"/>
          <w:b/>
          <w:sz w:val="32"/>
        </w:rPr>
        <w:t>Testing</w:t>
      </w:r>
    </w:p>
    <w:p>
      <w:pPr>
        <w:spacing w:after="0"/>
        <w:jc w:val="left"/>
        <w:rPr>
          <w:rFonts w:ascii="Calibri"/>
          <w:sz w:val="32"/>
        </w:rPr>
        <w:sectPr>
          <w:pgSz w:w="11910" w:h="16840"/>
          <w:pgMar w:top="1360" w:right="900" w:bottom="280" w:left="1680" w:header="720" w:footer="720" w:gutter="0"/>
        </w:sectPr>
      </w:pPr>
    </w:p>
    <w:p>
      <w:pPr>
        <w:pStyle w:val="7"/>
        <w:spacing w:before="77"/>
        <w:ind w:left="120"/>
      </w:pPr>
      <w:r>
        <w:t>Test 1</w:t>
      </w:r>
    </w:p>
    <w:p>
      <w:pPr>
        <w:pStyle w:val="7"/>
        <w:spacing w:before="31" w:after="6" w:line="266" w:lineRule="auto"/>
        <w:ind w:left="360" w:right="2600"/>
      </w:pPr>
      <w:r>
        <w:t>Enter the right name with space: For example: Tiankuo Jiao. Test result:1118</w:t>
      </w:r>
    </w:p>
    <w:p>
      <w:pPr>
        <w:pStyle w:val="7"/>
        <w:ind w:left="120"/>
        <w:rPr>
          <w:sz w:val="20"/>
        </w:rPr>
      </w:pPr>
      <w:r>
        <w:rPr>
          <w:sz w:val="20"/>
        </w:rPr>
        <w:drawing>
          <wp:inline distT="0" distB="0" distL="0" distR="0">
            <wp:extent cx="5513070" cy="155130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5513340" cy="1551622"/>
                    </a:xfrm>
                    <a:prstGeom prst="rect">
                      <a:avLst/>
                    </a:prstGeom>
                  </pic:spPr>
                </pic:pic>
              </a:graphicData>
            </a:graphic>
          </wp:inline>
        </w:drawing>
      </w:r>
    </w:p>
    <w:p>
      <w:pPr>
        <w:pStyle w:val="7"/>
        <w:spacing w:before="45"/>
        <w:ind w:left="120"/>
      </w:pPr>
      <w:r>
        <w:t>Test 2</w:t>
      </w:r>
    </w:p>
    <w:p>
      <w:pPr>
        <w:pStyle w:val="7"/>
        <w:spacing w:before="31" w:line="266" w:lineRule="auto"/>
        <w:ind w:left="360" w:right="2145"/>
      </w:pPr>
      <w:r>
        <w:drawing>
          <wp:anchor distT="0" distB="0" distL="0" distR="0" simplePos="0" relativeHeight="1024" behindDoc="0" locked="0" layoutInCell="1" allowOverlap="1">
            <wp:simplePos x="0" y="0"/>
            <wp:positionH relativeFrom="page">
              <wp:posOffset>1447800</wp:posOffset>
            </wp:positionH>
            <wp:positionV relativeFrom="paragraph">
              <wp:posOffset>438150</wp:posOffset>
            </wp:positionV>
            <wp:extent cx="5247640" cy="151320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247857" cy="1513046"/>
                    </a:xfrm>
                    <a:prstGeom prst="rect">
                      <a:avLst/>
                    </a:prstGeom>
                  </pic:spPr>
                </pic:pic>
              </a:graphicData>
            </a:graphic>
          </wp:anchor>
        </w:drawing>
      </w:r>
      <w:r>
        <w:t>Enter the right name without space: For example: TiankuoJiao. Test result:1118</w:t>
      </w:r>
    </w:p>
    <w:p>
      <w:pPr>
        <w:pStyle w:val="7"/>
        <w:spacing w:before="49"/>
        <w:ind w:left="120"/>
      </w:pPr>
      <w:r>
        <w:t>Test 3</w:t>
      </w:r>
    </w:p>
    <w:p>
      <w:pPr>
        <w:pStyle w:val="7"/>
        <w:spacing w:before="31" w:line="266" w:lineRule="auto"/>
        <w:ind w:left="360" w:right="2145"/>
      </w:pPr>
      <w:r>
        <w:t>Enter the wrong name with number: For example: Tiankuo Jiao1. Test result:name error</w:t>
      </w:r>
    </w:p>
    <w:p>
      <w:pPr>
        <w:pStyle w:val="7"/>
        <w:ind w:left="600"/>
        <w:rPr>
          <w:sz w:val="20"/>
        </w:rPr>
      </w:pPr>
      <w:r>
        <w:rPr>
          <w:sz w:val="20"/>
        </w:rPr>
        <w:drawing>
          <wp:inline distT="0" distB="0" distL="0" distR="0">
            <wp:extent cx="5251450" cy="57848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5251837" cy="578643"/>
                    </a:xfrm>
                    <a:prstGeom prst="rect">
                      <a:avLst/>
                    </a:prstGeom>
                  </pic:spPr>
                </pic:pic>
              </a:graphicData>
            </a:graphic>
          </wp:inline>
        </w:drawing>
      </w:r>
    </w:p>
    <w:p>
      <w:pPr>
        <w:pStyle w:val="7"/>
        <w:spacing w:before="6"/>
        <w:rPr>
          <w:sz w:val="28"/>
        </w:rPr>
      </w:pPr>
    </w:p>
    <w:p>
      <w:pPr>
        <w:pStyle w:val="7"/>
        <w:spacing w:before="1"/>
        <w:ind w:left="360"/>
      </w:pPr>
      <w:r>
        <w:t>Test 4</w:t>
      </w:r>
    </w:p>
    <w:p>
      <w:pPr>
        <w:pStyle w:val="7"/>
        <w:spacing w:before="30" w:line="266" w:lineRule="auto"/>
        <w:ind w:left="600" w:right="876"/>
      </w:pPr>
      <w:r>
        <w:drawing>
          <wp:anchor distT="0" distB="0" distL="0" distR="0" simplePos="0" relativeHeight="1024" behindDoc="0" locked="0" layoutInCell="1" allowOverlap="1">
            <wp:simplePos x="0" y="0"/>
            <wp:positionH relativeFrom="page">
              <wp:posOffset>1447800</wp:posOffset>
            </wp:positionH>
            <wp:positionV relativeFrom="paragraph">
              <wp:posOffset>455295</wp:posOffset>
            </wp:positionV>
            <wp:extent cx="5244465" cy="8870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5244655" cy="887253"/>
                    </a:xfrm>
                    <a:prstGeom prst="rect">
                      <a:avLst/>
                    </a:prstGeom>
                  </pic:spPr>
                </pic:pic>
              </a:graphicData>
            </a:graphic>
          </wp:anchor>
        </w:drawing>
      </w:r>
      <w:r>
        <w:t>Enter the wrong name with strange character: For example: Tiankuo Jiao&amp;. Test result:name error</w:t>
      </w:r>
    </w:p>
    <w:p>
      <w:pPr>
        <w:pStyle w:val="7"/>
        <w:spacing w:before="70"/>
        <w:ind w:left="120"/>
      </w:pPr>
      <w:r>
        <w:t>Test 5</w:t>
      </w:r>
    </w:p>
    <w:p>
      <w:pPr>
        <w:pStyle w:val="7"/>
        <w:spacing w:before="30" w:line="266" w:lineRule="auto"/>
        <w:ind w:left="120" w:firstLine="480"/>
      </w:pPr>
      <w:r>
        <w:t>Enter the wrong name with strange character without space: For example: TiankuoJiao&amp;.</w:t>
      </w:r>
    </w:p>
    <w:p>
      <w:pPr>
        <w:pStyle w:val="7"/>
        <w:spacing w:line="281" w:lineRule="exact"/>
        <w:ind w:left="600"/>
      </w:pPr>
      <w:r>
        <w:drawing>
          <wp:anchor distT="0" distB="0" distL="0" distR="0" simplePos="0" relativeHeight="1024" behindDoc="0" locked="0" layoutInCell="1" allowOverlap="1">
            <wp:simplePos x="0" y="0"/>
            <wp:positionH relativeFrom="page">
              <wp:posOffset>1447800</wp:posOffset>
            </wp:positionH>
            <wp:positionV relativeFrom="paragraph">
              <wp:posOffset>257810</wp:posOffset>
            </wp:positionV>
            <wp:extent cx="5229225" cy="64706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5229204" cy="647223"/>
                    </a:xfrm>
                    <a:prstGeom prst="rect">
                      <a:avLst/>
                    </a:prstGeom>
                  </pic:spPr>
                </pic:pic>
              </a:graphicData>
            </a:graphic>
          </wp:anchor>
        </w:drawing>
      </w:r>
      <w:r>
        <w:t>Test result:name error</w:t>
      </w:r>
    </w:p>
    <w:p>
      <w:pPr>
        <w:spacing w:after="0" w:line="281" w:lineRule="exact"/>
        <w:sectPr>
          <w:pgSz w:w="11910" w:h="16840"/>
          <w:pgMar w:top="1360" w:right="900" w:bottom="280" w:left="1680" w:header="720" w:footer="720" w:gutter="0"/>
        </w:sectPr>
      </w:pPr>
    </w:p>
    <w:p>
      <w:pPr>
        <w:pStyle w:val="7"/>
        <w:spacing w:before="7"/>
        <w:rPr>
          <w:sz w:val="10"/>
        </w:rPr>
      </w:pPr>
    </w:p>
    <w:p>
      <w:pPr>
        <w:pStyle w:val="2"/>
        <w:tabs>
          <w:tab w:val="left" w:pos="2279"/>
        </w:tabs>
        <w:spacing w:before="33"/>
      </w:pPr>
      <w:bookmarkStart w:id="6" w:name="_TOC_250017"/>
      <w:bookmarkEnd w:id="6"/>
      <w:r>
        <w:rPr>
          <w:color w:val="C00000"/>
        </w:rPr>
        <w:t>Exercise</w:t>
      </w:r>
      <w:r>
        <w:rPr>
          <w:color w:val="C00000"/>
        </w:rPr>
        <w:tab/>
      </w:r>
      <w:r>
        <w:rPr>
          <w:color w:val="C00000"/>
        </w:rPr>
        <w:t>2</w:t>
      </w:r>
    </w:p>
    <w:p>
      <w:pPr>
        <w:spacing w:before="426"/>
        <w:ind w:left="120" w:right="0" w:firstLine="0"/>
        <w:jc w:val="left"/>
        <w:rPr>
          <w:rFonts w:ascii="Calibri" w:eastAsia="Calibri"/>
          <w:b/>
          <w:sz w:val="32"/>
        </w:rPr>
      </w:pPr>
      <w:bookmarkStart w:id="7" w:name="_TOC_250016"/>
      <w:r>
        <w:rPr>
          <w:rFonts w:ascii="Calibri" w:eastAsia="Calibri"/>
          <w:b/>
          <w:sz w:val="32"/>
        </w:rPr>
        <w:t>Specification</w:t>
      </w:r>
      <w:r>
        <w:rPr>
          <w:rFonts w:hint="eastAsia" w:ascii="宋体" w:eastAsia="宋体"/>
          <w:b/>
          <w:sz w:val="32"/>
        </w:rPr>
        <w:t>（</w:t>
      </w:r>
      <w:r>
        <w:rPr>
          <w:rFonts w:ascii="Calibri" w:eastAsia="Calibri"/>
          <w:b/>
          <w:sz w:val="32"/>
        </w:rPr>
        <w:t>Problem statement</w:t>
      </w:r>
      <w:r>
        <w:rPr>
          <w:rFonts w:hint="eastAsia" w:ascii="宋体" w:eastAsia="宋体"/>
          <w:b/>
          <w:sz w:val="32"/>
        </w:rPr>
        <w:t>）</w:t>
      </w:r>
      <w:bookmarkEnd w:id="7"/>
      <w:r>
        <w:rPr>
          <w:rFonts w:ascii="Calibri" w:eastAsia="Calibri"/>
          <w:b/>
          <w:sz w:val="32"/>
        </w:rPr>
        <w:t>:</w:t>
      </w:r>
    </w:p>
    <w:p>
      <w:pPr>
        <w:pStyle w:val="7"/>
        <w:spacing w:before="5"/>
        <w:rPr>
          <w:rFonts w:ascii="Calibri"/>
          <w:b/>
          <w:sz w:val="35"/>
        </w:rPr>
      </w:pPr>
    </w:p>
    <w:p>
      <w:pPr>
        <w:pStyle w:val="7"/>
        <w:spacing w:before="1" w:line="266" w:lineRule="auto"/>
        <w:ind w:left="120" w:right="859" w:firstLine="480"/>
        <w:jc w:val="both"/>
      </w:pPr>
      <w:r>
        <w:t xml:space="preserve">The task is to let the user enter an 11-digit phone number and display the values of the first six digits divided by the next five digits on the screen. </w:t>
      </w:r>
      <w:r>
        <w:rPr>
          <w:spacing w:val="-4"/>
        </w:rPr>
        <w:t xml:space="preserve">For </w:t>
      </w:r>
      <w:r>
        <w:t>example: Read a telephone number (e.g. 12345678900) and print the value on the screen (123456/78900 = 1.56).Therefore, this program provides the following</w:t>
      </w:r>
      <w:r>
        <w:rPr>
          <w:spacing w:val="-5"/>
        </w:rPr>
        <w:t xml:space="preserve"> </w:t>
      </w:r>
      <w:r>
        <w:t>functions:</w:t>
      </w:r>
    </w:p>
    <w:p>
      <w:pPr>
        <w:pStyle w:val="12"/>
        <w:numPr>
          <w:ilvl w:val="0"/>
          <w:numId w:val="5"/>
        </w:numPr>
        <w:tabs>
          <w:tab w:val="left" w:pos="833"/>
        </w:tabs>
        <w:spacing w:before="0" w:after="0" w:line="280" w:lineRule="exact"/>
        <w:ind w:left="832" w:right="0" w:hanging="233"/>
        <w:jc w:val="both"/>
        <w:rPr>
          <w:sz w:val="24"/>
        </w:rPr>
      </w:pPr>
      <w:r>
        <w:rPr>
          <w:sz w:val="24"/>
        </w:rPr>
        <w:t>The user can enter eleven digits in the</w:t>
      </w:r>
      <w:r>
        <w:rPr>
          <w:spacing w:val="-6"/>
          <w:sz w:val="24"/>
        </w:rPr>
        <w:t xml:space="preserve"> </w:t>
      </w:r>
      <w:r>
        <w:rPr>
          <w:sz w:val="24"/>
        </w:rPr>
        <w:t>interface.</w:t>
      </w:r>
    </w:p>
    <w:p>
      <w:pPr>
        <w:pStyle w:val="7"/>
        <w:spacing w:before="2"/>
        <w:rPr>
          <w:sz w:val="29"/>
        </w:rPr>
      </w:pPr>
    </w:p>
    <w:p>
      <w:pPr>
        <w:pStyle w:val="12"/>
        <w:numPr>
          <w:ilvl w:val="0"/>
          <w:numId w:val="5"/>
        </w:numPr>
        <w:tabs>
          <w:tab w:val="left" w:pos="850"/>
        </w:tabs>
        <w:spacing w:before="0" w:after="0" w:line="266" w:lineRule="auto"/>
        <w:ind w:left="120" w:right="863" w:firstLine="480"/>
        <w:jc w:val="left"/>
        <w:rPr>
          <w:sz w:val="24"/>
        </w:rPr>
      </w:pPr>
      <w:r>
        <w:rPr>
          <w:sz w:val="24"/>
        </w:rPr>
        <w:t>After the user to enter the numbers, scanning each character and judge if it is Arabic numbers, an error condition is as</w:t>
      </w:r>
      <w:r>
        <w:rPr>
          <w:spacing w:val="-13"/>
          <w:sz w:val="24"/>
        </w:rPr>
        <w:t xml:space="preserve"> </w:t>
      </w:r>
      <w:r>
        <w:rPr>
          <w:sz w:val="24"/>
        </w:rPr>
        <w:t>follows:</w:t>
      </w:r>
    </w:p>
    <w:p>
      <w:pPr>
        <w:pStyle w:val="7"/>
        <w:spacing w:before="7"/>
        <w:rPr>
          <w:sz w:val="26"/>
        </w:rPr>
      </w:pPr>
    </w:p>
    <w:p>
      <w:pPr>
        <w:pStyle w:val="12"/>
        <w:numPr>
          <w:ilvl w:val="0"/>
          <w:numId w:val="6"/>
        </w:numPr>
        <w:tabs>
          <w:tab w:val="left" w:pos="970"/>
        </w:tabs>
        <w:spacing w:before="0" w:after="0" w:line="240" w:lineRule="auto"/>
        <w:ind w:left="969" w:right="0" w:hanging="370"/>
        <w:jc w:val="both"/>
        <w:rPr>
          <w:sz w:val="24"/>
        </w:rPr>
      </w:pPr>
      <w:r>
        <w:rPr>
          <w:sz w:val="24"/>
        </w:rPr>
        <w:t xml:space="preserve">The user enters a non-eleven-digit </w:t>
      </w:r>
      <w:r>
        <w:rPr>
          <w:spacing w:val="-4"/>
          <w:sz w:val="24"/>
        </w:rPr>
        <w:t xml:space="preserve">number, </w:t>
      </w:r>
      <w:r>
        <w:rPr>
          <w:sz w:val="24"/>
        </w:rPr>
        <w:t>e.g.</w:t>
      </w:r>
      <w:r>
        <w:rPr>
          <w:spacing w:val="-8"/>
          <w:sz w:val="24"/>
        </w:rPr>
        <w:t xml:space="preserve"> </w:t>
      </w:r>
      <w:r>
        <w:rPr>
          <w:sz w:val="24"/>
        </w:rPr>
        <w:t>123456789123</w:t>
      </w:r>
    </w:p>
    <w:p>
      <w:pPr>
        <w:pStyle w:val="7"/>
        <w:spacing w:before="2"/>
        <w:rPr>
          <w:sz w:val="29"/>
        </w:rPr>
      </w:pPr>
    </w:p>
    <w:p>
      <w:pPr>
        <w:pStyle w:val="12"/>
        <w:numPr>
          <w:ilvl w:val="0"/>
          <w:numId w:val="6"/>
        </w:numPr>
        <w:tabs>
          <w:tab w:val="left" w:pos="970"/>
        </w:tabs>
        <w:spacing w:before="0" w:after="0" w:line="532" w:lineRule="auto"/>
        <w:ind w:left="1080" w:right="955" w:hanging="480"/>
        <w:jc w:val="left"/>
        <w:rPr>
          <w:sz w:val="24"/>
        </w:rPr>
      </w:pPr>
      <w:r>
        <w:rPr>
          <w:sz w:val="24"/>
        </w:rPr>
        <w:t>The user enters letters and other non-Arabic</w:t>
      </w:r>
      <w:r>
        <w:rPr>
          <w:spacing w:val="-37"/>
          <w:sz w:val="24"/>
        </w:rPr>
        <w:t xml:space="preserve"> </w:t>
      </w:r>
      <w:r>
        <w:rPr>
          <w:sz w:val="24"/>
        </w:rPr>
        <w:t>numerals,e.g.1234567891a (3)The user enters strange</w:t>
      </w:r>
      <w:r>
        <w:rPr>
          <w:spacing w:val="-7"/>
          <w:sz w:val="24"/>
        </w:rPr>
        <w:t xml:space="preserve"> </w:t>
      </w:r>
      <w:r>
        <w:rPr>
          <w:sz w:val="24"/>
        </w:rPr>
        <w:t>characters,e.g.1234567891&amp;</w:t>
      </w:r>
    </w:p>
    <w:p>
      <w:pPr>
        <w:pStyle w:val="12"/>
        <w:numPr>
          <w:ilvl w:val="0"/>
          <w:numId w:val="5"/>
        </w:numPr>
        <w:tabs>
          <w:tab w:val="left" w:pos="783"/>
        </w:tabs>
        <w:spacing w:before="0" w:after="0" w:line="266" w:lineRule="auto"/>
        <w:ind w:left="120" w:right="859" w:firstLine="480"/>
        <w:jc w:val="both"/>
        <w:rPr>
          <w:sz w:val="24"/>
        </w:rPr>
      </w:pPr>
      <w:r>
        <w:rPr>
          <w:sz w:val="24"/>
        </w:rPr>
        <w:t xml:space="preserve">The output result of the program is "% </w:t>
      </w:r>
      <w:r>
        <w:rPr>
          <w:spacing w:val="5"/>
          <w:sz w:val="24"/>
        </w:rPr>
        <w:t xml:space="preserve">lf" </w:t>
      </w:r>
      <w:r>
        <w:rPr>
          <w:sz w:val="24"/>
        </w:rPr>
        <w:t>double precision floating point data. Keeping six decimal places can ensure the error is</w:t>
      </w:r>
      <w:r>
        <w:rPr>
          <w:spacing w:val="-16"/>
          <w:sz w:val="24"/>
        </w:rPr>
        <w:t xml:space="preserve"> </w:t>
      </w:r>
      <w:r>
        <w:rPr>
          <w:sz w:val="24"/>
        </w:rPr>
        <w:t>minimal.</w:t>
      </w:r>
    </w:p>
    <w:p>
      <w:pPr>
        <w:pStyle w:val="7"/>
        <w:spacing w:before="6"/>
        <w:rPr>
          <w:sz w:val="26"/>
        </w:rPr>
      </w:pPr>
    </w:p>
    <w:p>
      <w:pPr>
        <w:pStyle w:val="12"/>
        <w:numPr>
          <w:ilvl w:val="0"/>
          <w:numId w:val="5"/>
        </w:numPr>
        <w:tabs>
          <w:tab w:val="left" w:pos="783"/>
        </w:tabs>
        <w:spacing w:before="0" w:after="0" w:line="240" w:lineRule="auto"/>
        <w:ind w:left="782" w:right="0" w:hanging="183"/>
        <w:jc w:val="left"/>
        <w:rPr>
          <w:sz w:val="24"/>
        </w:rPr>
      </w:pPr>
      <w:r>
        <w:rPr>
          <w:sz w:val="24"/>
        </w:rPr>
        <w:t>The program</w:t>
      </w:r>
      <w:r>
        <w:rPr>
          <w:spacing w:val="-4"/>
          <w:sz w:val="24"/>
        </w:rPr>
        <w:t xml:space="preserve"> </w:t>
      </w:r>
      <w:r>
        <w:rPr>
          <w:sz w:val="24"/>
        </w:rPr>
        <w:t>exits.</w:t>
      </w:r>
    </w:p>
    <w:p>
      <w:pPr>
        <w:pStyle w:val="7"/>
        <w:spacing w:before="1"/>
        <w:rPr>
          <w:sz w:val="37"/>
        </w:rPr>
      </w:pPr>
    </w:p>
    <w:p>
      <w:pPr>
        <w:spacing w:before="0"/>
        <w:ind w:left="120" w:right="0" w:firstLine="0"/>
        <w:jc w:val="left"/>
        <w:rPr>
          <w:rFonts w:hint="eastAsia" w:ascii="宋体" w:eastAsia="宋体"/>
          <w:b/>
          <w:sz w:val="32"/>
        </w:rPr>
      </w:pPr>
      <w:bookmarkStart w:id="8" w:name="_TOC_250015"/>
      <w:r>
        <w:rPr>
          <w:rFonts w:ascii="Calibri" w:eastAsia="Calibri"/>
          <w:b/>
          <w:sz w:val="32"/>
        </w:rPr>
        <w:t>Analysis</w:t>
      </w:r>
      <w:bookmarkEnd w:id="8"/>
      <w:r>
        <w:rPr>
          <w:rFonts w:hint="eastAsia" w:ascii="宋体" w:eastAsia="宋体"/>
          <w:b/>
          <w:sz w:val="32"/>
        </w:rPr>
        <w:t>：</w:t>
      </w:r>
    </w:p>
    <w:p>
      <w:pPr>
        <w:pStyle w:val="7"/>
        <w:spacing w:before="11"/>
        <w:rPr>
          <w:rFonts w:ascii="宋体"/>
          <w:b/>
          <w:sz w:val="33"/>
        </w:rPr>
      </w:pPr>
    </w:p>
    <w:p>
      <w:pPr>
        <w:pStyle w:val="7"/>
        <w:spacing w:line="266" w:lineRule="auto"/>
        <w:ind w:left="120" w:right="859" w:firstLine="480"/>
        <w:jc w:val="both"/>
      </w:pPr>
      <w:r>
        <w:t xml:space="preserve">The question asks the user to enter eleven telephone numbers, but the user may enter the digits </w:t>
      </w:r>
      <w:r>
        <w:rPr>
          <w:spacing w:val="-3"/>
        </w:rPr>
        <w:t xml:space="preserve">incorrectly, </w:t>
      </w:r>
      <w:r>
        <w:t xml:space="preserve">causing the program to fail. Therefore, it is necessary to consider how to solve this problem. The error reporting cases mainly include the above three points. It is necessary to judge whether the user has entered the correct </w:t>
      </w:r>
      <w:r>
        <w:rPr>
          <w:spacing w:val="-4"/>
        </w:rPr>
        <w:t xml:space="preserve">number. </w:t>
      </w:r>
      <w:r>
        <w:t>The output data retains six decimal</w:t>
      </w:r>
      <w:r>
        <w:rPr>
          <w:spacing w:val="-18"/>
        </w:rPr>
        <w:t xml:space="preserve"> </w:t>
      </w:r>
      <w:r>
        <w:t>places.</w:t>
      </w:r>
    </w:p>
    <w:p>
      <w:pPr>
        <w:spacing w:before="99"/>
        <w:ind w:left="120" w:right="0" w:firstLine="0"/>
        <w:jc w:val="left"/>
        <w:rPr>
          <w:rFonts w:ascii="Calibri"/>
          <w:b/>
          <w:sz w:val="32"/>
        </w:rPr>
      </w:pPr>
      <w:bookmarkStart w:id="9" w:name="_TOC_250014"/>
      <w:bookmarkEnd w:id="9"/>
      <w:r>
        <w:rPr>
          <w:rFonts w:ascii="Calibri"/>
          <w:b/>
          <w:sz w:val="32"/>
        </w:rPr>
        <w:t>Flow chart :</w:t>
      </w:r>
    </w:p>
    <w:p>
      <w:pPr>
        <w:spacing w:after="0"/>
        <w:jc w:val="left"/>
        <w:rPr>
          <w:rFonts w:ascii="Calibri"/>
          <w:sz w:val="32"/>
        </w:rPr>
        <w:sectPr>
          <w:pgSz w:w="11910" w:h="16840"/>
          <w:pgMar w:top="1580" w:right="900" w:bottom="280" w:left="1680" w:header="720" w:footer="720" w:gutter="0"/>
        </w:sectPr>
      </w:pPr>
    </w:p>
    <w:p>
      <w:pPr>
        <w:pStyle w:val="7"/>
        <w:spacing w:before="4"/>
        <w:rPr>
          <w:rFonts w:ascii="Times New Roman"/>
          <w:sz w:val="17"/>
        </w:rPr>
      </w:pPr>
      <w:r>
        <w:drawing>
          <wp:anchor distT="0" distB="0" distL="0" distR="0" simplePos="0" relativeHeight="251663360" behindDoc="0" locked="0" layoutInCell="1" allowOverlap="1">
            <wp:simplePos x="0" y="0"/>
            <wp:positionH relativeFrom="page">
              <wp:posOffset>1447800</wp:posOffset>
            </wp:positionH>
            <wp:positionV relativeFrom="page">
              <wp:posOffset>1016000</wp:posOffset>
            </wp:positionV>
            <wp:extent cx="4899660" cy="967613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2" cstate="print"/>
                    <a:stretch>
                      <a:fillRect/>
                    </a:stretch>
                  </pic:blipFill>
                  <pic:spPr>
                    <a:xfrm>
                      <a:off x="0" y="0"/>
                      <a:ext cx="4899660" cy="9675831"/>
                    </a:xfrm>
                    <a:prstGeom prst="rect">
                      <a:avLst/>
                    </a:prstGeom>
                  </pic:spPr>
                </pic:pic>
              </a:graphicData>
            </a:graphic>
          </wp:anchor>
        </w:drawing>
      </w:r>
    </w:p>
    <w:p>
      <w:pPr>
        <w:spacing w:after="0"/>
        <w:rPr>
          <w:rFonts w:ascii="Times New Roman"/>
          <w:sz w:val="17"/>
        </w:rPr>
        <w:sectPr>
          <w:pgSz w:w="11910" w:h="16840"/>
          <w:pgMar w:top="1580" w:right="900" w:bottom="0" w:left="1680" w:header="720" w:footer="720" w:gutter="0"/>
        </w:sectPr>
      </w:pPr>
    </w:p>
    <w:p>
      <w:pPr>
        <w:pStyle w:val="6"/>
        <w:spacing w:before="32"/>
        <w:rPr>
          <w:rFonts w:ascii="Calibri"/>
        </w:rPr>
      </w:pPr>
      <w:r>
        <w:rPr>
          <w:rFonts w:ascii="Calibri"/>
        </w:rPr>
        <w:t>On an input:</w:t>
      </w:r>
    </w:p>
    <w:p>
      <w:pPr>
        <w:pStyle w:val="7"/>
        <w:spacing w:before="12" w:line="252" w:lineRule="auto"/>
        <w:ind w:left="120" w:right="876" w:firstLine="480"/>
      </w:pPr>
      <w:r>
        <w:t xml:space="preserve">The message </w:t>
      </w:r>
      <w:r>
        <w:rPr>
          <w:rFonts w:ascii="宋体" w:hAnsi="宋体"/>
        </w:rPr>
        <w:t>“</w:t>
      </w:r>
      <w:r>
        <w:t xml:space="preserve">Please input a 11-digit number: </w:t>
      </w:r>
      <w:r>
        <w:rPr>
          <w:rFonts w:ascii="宋体" w:hAnsi="宋体"/>
        </w:rPr>
        <w:t>”</w:t>
      </w:r>
      <w:r>
        <w:t>is printed on the screen to let the users know what data this program need.</w:t>
      </w:r>
    </w:p>
    <w:p>
      <w:pPr>
        <w:pStyle w:val="6"/>
        <w:spacing w:before="13"/>
        <w:rPr>
          <w:rFonts w:ascii="Calibri"/>
        </w:rPr>
      </w:pPr>
      <w:r>
        <w:rPr>
          <w:rFonts w:ascii="Calibri"/>
        </w:rPr>
        <w:t>On Outputs:</w:t>
      </w:r>
    </w:p>
    <w:p>
      <w:pPr>
        <w:pStyle w:val="7"/>
        <w:spacing w:before="12"/>
        <w:ind w:left="600"/>
      </w:pPr>
      <w:r>
        <w:t xml:space="preserve">The output is in </w:t>
      </w:r>
      <w:r>
        <w:rPr>
          <w:rFonts w:ascii="宋体" w:hAnsi="宋体"/>
        </w:rPr>
        <w:t>“</w:t>
      </w:r>
      <w:r>
        <w:t>lf</w:t>
      </w:r>
      <w:r>
        <w:rPr>
          <w:rFonts w:ascii="宋体" w:hAnsi="宋体"/>
        </w:rPr>
        <w:t>”</w:t>
      </w:r>
      <w:r>
        <w:rPr>
          <w:rFonts w:ascii="宋体" w:hAnsi="宋体"/>
          <w:spacing w:val="-77"/>
        </w:rPr>
        <w:t xml:space="preserve"> </w:t>
      </w:r>
      <w:r>
        <w:t>form and retains six decimal places.</w:t>
      </w:r>
    </w:p>
    <w:p>
      <w:pPr>
        <w:pStyle w:val="7"/>
        <w:spacing w:before="16" w:line="266" w:lineRule="auto"/>
        <w:ind w:left="120" w:right="960" w:firstLine="480"/>
      </w:pPr>
      <w:r>
        <w:t>The result is going to be the first six digits divided by the next five.The output is in positive integer</w:t>
      </w:r>
      <w:r>
        <w:rPr>
          <w:spacing w:val="-8"/>
        </w:rPr>
        <w:t xml:space="preserve"> </w:t>
      </w:r>
      <w:r>
        <w:t>form.</w:t>
      </w:r>
    </w:p>
    <w:p>
      <w:pPr>
        <w:pStyle w:val="6"/>
        <w:spacing w:line="287" w:lineRule="exact"/>
        <w:rPr>
          <w:rFonts w:ascii="Calibri"/>
        </w:rPr>
      </w:pPr>
      <w:r>
        <w:rPr>
          <w:rFonts w:ascii="Calibri"/>
        </w:rPr>
        <w:t>Data structure:</w:t>
      </w:r>
    </w:p>
    <w:p>
      <w:pPr>
        <w:pStyle w:val="7"/>
        <w:spacing w:before="25" w:line="266" w:lineRule="auto"/>
        <w:ind w:left="120" w:right="876" w:firstLine="480"/>
      </w:pPr>
      <w:r>
        <w:t>The input data structure is eleven digits, and the output is reserved for six decimal digits.</w:t>
      </w:r>
    </w:p>
    <w:p>
      <w:pPr>
        <w:pStyle w:val="6"/>
        <w:spacing w:line="287" w:lineRule="exact"/>
        <w:rPr>
          <w:rFonts w:ascii="Calibri"/>
        </w:rPr>
      </w:pPr>
      <w:r>
        <w:rPr>
          <w:rFonts w:ascii="Calibri"/>
        </w:rPr>
        <w:t>Algorithm:</w:t>
      </w:r>
    </w:p>
    <w:p>
      <w:pPr>
        <w:pStyle w:val="7"/>
        <w:spacing w:before="24" w:line="266" w:lineRule="auto"/>
        <w:ind w:left="540" w:right="4511" w:firstLine="420"/>
      </w:pPr>
      <w:r>
        <w:t xml:space="preserve">for(loop=0;loop&lt;6;loop++) </w:t>
      </w:r>
      <w:r>
        <w:rPr>
          <w:spacing w:val="-1"/>
        </w:rPr>
        <w:t>head+=(phone[loop]-48)*pow(10,5-loop)</w:t>
      </w:r>
    </w:p>
    <w:p>
      <w:pPr>
        <w:pStyle w:val="7"/>
        <w:spacing w:before="6"/>
        <w:rPr>
          <w:sz w:val="26"/>
        </w:rPr>
      </w:pPr>
    </w:p>
    <w:p>
      <w:pPr>
        <w:pStyle w:val="7"/>
        <w:spacing w:line="266" w:lineRule="auto"/>
        <w:ind w:left="600" w:right="4487" w:firstLine="360"/>
      </w:pPr>
      <w:r>
        <w:t xml:space="preserve">for(loop=6;loop&lt;11;loop++) </w:t>
      </w:r>
      <w:r>
        <w:rPr>
          <w:spacing w:val="-1"/>
        </w:rPr>
        <w:t>tail+=(phone[loop]-48)*pow(10,10-loop)</w:t>
      </w:r>
    </w:p>
    <w:p>
      <w:pPr>
        <w:pStyle w:val="7"/>
        <w:spacing w:before="7"/>
        <w:rPr>
          <w:sz w:val="26"/>
        </w:rPr>
      </w:pPr>
    </w:p>
    <w:p>
      <w:pPr>
        <w:pStyle w:val="7"/>
        <w:ind w:left="960"/>
      </w:pPr>
      <w:r>
        <w:t>result=head/tail</w:t>
      </w:r>
    </w:p>
    <w:p>
      <w:pPr>
        <w:spacing w:before="132"/>
        <w:ind w:left="120" w:right="0" w:firstLine="0"/>
        <w:jc w:val="left"/>
        <w:rPr>
          <w:rFonts w:ascii="Calibri"/>
          <w:b/>
          <w:sz w:val="32"/>
        </w:rPr>
      </w:pPr>
      <w:bookmarkStart w:id="10" w:name="_TOC_250013"/>
      <w:bookmarkEnd w:id="10"/>
      <w:r>
        <w:rPr>
          <w:rFonts w:ascii="Calibri"/>
          <w:b/>
          <w:sz w:val="32"/>
        </w:rPr>
        <w:t>Design</w:t>
      </w:r>
    </w:p>
    <w:p>
      <w:pPr>
        <w:pStyle w:val="7"/>
        <w:spacing w:before="5"/>
        <w:rPr>
          <w:rFonts w:ascii="Calibri"/>
          <w:b/>
          <w:sz w:val="35"/>
        </w:rPr>
      </w:pPr>
    </w:p>
    <w:p>
      <w:pPr>
        <w:pStyle w:val="12"/>
        <w:numPr>
          <w:ilvl w:val="0"/>
          <w:numId w:val="7"/>
        </w:numPr>
        <w:tabs>
          <w:tab w:val="left" w:pos="783"/>
        </w:tabs>
        <w:spacing w:before="0" w:after="0" w:line="242" w:lineRule="auto"/>
        <w:ind w:left="120" w:right="866" w:firstLine="480"/>
        <w:jc w:val="left"/>
        <w:rPr>
          <w:rFonts w:ascii="宋体" w:hAnsi="宋体"/>
          <w:sz w:val="24"/>
        </w:rPr>
      </w:pPr>
      <w:r>
        <w:rPr>
          <w:sz w:val="24"/>
        </w:rPr>
        <w:t xml:space="preserve">Declare an array: phone, three variables of type </w:t>
      </w:r>
      <w:r>
        <w:rPr>
          <w:rFonts w:ascii="宋体" w:hAnsi="宋体"/>
          <w:sz w:val="24"/>
        </w:rPr>
        <w:t>“</w:t>
      </w:r>
      <w:r>
        <w:rPr>
          <w:sz w:val="24"/>
        </w:rPr>
        <w:t>float</w:t>
      </w:r>
      <w:r>
        <w:rPr>
          <w:rFonts w:ascii="宋体" w:hAnsi="宋体"/>
          <w:sz w:val="24"/>
        </w:rPr>
        <w:t xml:space="preserve">” </w:t>
      </w:r>
      <w:r>
        <w:rPr>
          <w:sz w:val="24"/>
        </w:rPr>
        <w:t>and two variables of type</w:t>
      </w:r>
      <w:r>
        <w:rPr>
          <w:spacing w:val="-3"/>
          <w:sz w:val="24"/>
        </w:rPr>
        <w:t xml:space="preserve"> </w:t>
      </w:r>
      <w:r>
        <w:rPr>
          <w:rFonts w:ascii="宋体" w:hAnsi="宋体"/>
          <w:sz w:val="24"/>
        </w:rPr>
        <w:t>“</w:t>
      </w:r>
      <w:r>
        <w:rPr>
          <w:sz w:val="24"/>
        </w:rPr>
        <w:t>int</w:t>
      </w:r>
      <w:r>
        <w:rPr>
          <w:rFonts w:ascii="宋体" w:hAnsi="宋体"/>
          <w:sz w:val="24"/>
        </w:rPr>
        <w:t>”</w:t>
      </w:r>
    </w:p>
    <w:p>
      <w:pPr>
        <w:pStyle w:val="7"/>
        <w:spacing w:before="15"/>
        <w:ind w:left="600"/>
      </w:pPr>
      <w:r>
        <w:t>Name them appropriately , respectively:</w:t>
      </w:r>
    </w:p>
    <w:p>
      <w:pPr>
        <w:pStyle w:val="7"/>
        <w:spacing w:before="30"/>
        <w:ind w:left="840"/>
      </w:pPr>
      <w:r>
        <w:t>Int loop-Add a variable that will increase during the loop</w:t>
      </w:r>
    </w:p>
    <w:p>
      <w:pPr>
        <w:pStyle w:val="7"/>
        <w:spacing w:before="31"/>
        <w:ind w:left="840"/>
      </w:pPr>
      <w:r>
        <w:t>Int error_stat - Error_stat =0 means no input error, and 1 means no input</w:t>
      </w:r>
    </w:p>
    <w:p>
      <w:pPr>
        <w:spacing w:after="0"/>
        <w:sectPr>
          <w:pgSz w:w="11910" w:h="16840"/>
          <w:pgMar w:top="1400" w:right="900" w:bottom="280" w:left="1680" w:header="720" w:footer="720" w:gutter="0"/>
        </w:sectPr>
      </w:pPr>
    </w:p>
    <w:p>
      <w:pPr>
        <w:pStyle w:val="7"/>
        <w:spacing w:before="31"/>
        <w:ind w:left="120"/>
      </w:pPr>
      <w:r>
        <w:rPr>
          <w:spacing w:val="-1"/>
        </w:rPr>
        <w:t>error</w:t>
      </w:r>
    </w:p>
    <w:p>
      <w:pPr>
        <w:pStyle w:val="7"/>
        <w:spacing w:before="2"/>
        <w:rPr>
          <w:sz w:val="29"/>
        </w:rPr>
      </w:pPr>
      <w:r>
        <w:br w:type="column"/>
      </w:r>
    </w:p>
    <w:p>
      <w:pPr>
        <w:pStyle w:val="7"/>
        <w:spacing w:before="1" w:line="266" w:lineRule="auto"/>
        <w:ind w:left="120" w:right="5345"/>
      </w:pPr>
      <w:r>
        <w:t>Float head- First six digits Float tail-The last five digits Float result-The result</w:t>
      </w:r>
    </w:p>
    <w:p>
      <w:pPr>
        <w:spacing w:after="0" w:line="266" w:lineRule="auto"/>
        <w:sectPr>
          <w:type w:val="continuous"/>
          <w:pgSz w:w="11910" w:h="16840"/>
          <w:pgMar w:top="1580" w:right="900" w:bottom="280" w:left="1680" w:header="720" w:footer="720" w:gutter="0"/>
          <w:cols w:equalWidth="0" w:num="2">
            <w:col w:w="661" w:space="59"/>
            <w:col w:w="8610"/>
          </w:cols>
        </w:sectPr>
      </w:pPr>
    </w:p>
    <w:p>
      <w:pPr>
        <w:pStyle w:val="12"/>
        <w:numPr>
          <w:ilvl w:val="0"/>
          <w:numId w:val="7"/>
        </w:numPr>
        <w:tabs>
          <w:tab w:val="left" w:pos="852"/>
        </w:tabs>
        <w:spacing w:before="0" w:after="0" w:line="252" w:lineRule="auto"/>
        <w:ind w:left="120" w:right="865" w:firstLine="480"/>
        <w:jc w:val="both"/>
        <w:rPr>
          <w:sz w:val="24"/>
        </w:rPr>
      </w:pPr>
      <w:r>
        <w:rPr>
          <w:sz w:val="24"/>
        </w:rPr>
        <w:t>Print a message</w:t>
      </w:r>
      <w:r>
        <w:rPr>
          <w:rFonts w:ascii="宋体" w:hAnsi="宋体"/>
          <w:sz w:val="24"/>
        </w:rPr>
        <w:t>“</w:t>
      </w:r>
      <w:r>
        <w:rPr>
          <w:sz w:val="24"/>
        </w:rPr>
        <w:t xml:space="preserve">Please input a 11-digit number: </w:t>
      </w:r>
      <w:r>
        <w:rPr>
          <w:rFonts w:ascii="宋体" w:hAnsi="宋体"/>
          <w:sz w:val="24"/>
        </w:rPr>
        <w:t>”</w:t>
      </w:r>
      <w:r>
        <w:rPr>
          <w:sz w:val="24"/>
        </w:rPr>
        <w:t>on the screen to ask the user to input eleven real</w:t>
      </w:r>
      <w:r>
        <w:rPr>
          <w:spacing w:val="-8"/>
          <w:sz w:val="24"/>
        </w:rPr>
        <w:t xml:space="preserve"> </w:t>
      </w:r>
      <w:r>
        <w:rPr>
          <w:spacing w:val="-4"/>
          <w:sz w:val="24"/>
        </w:rPr>
        <w:t>number.</w:t>
      </w:r>
    </w:p>
    <w:p>
      <w:pPr>
        <w:pStyle w:val="12"/>
        <w:numPr>
          <w:ilvl w:val="0"/>
          <w:numId w:val="7"/>
        </w:numPr>
        <w:tabs>
          <w:tab w:val="left" w:pos="833"/>
        </w:tabs>
        <w:spacing w:before="4" w:after="0" w:line="240" w:lineRule="auto"/>
        <w:ind w:left="832" w:right="0" w:hanging="233"/>
        <w:jc w:val="both"/>
        <w:rPr>
          <w:sz w:val="24"/>
        </w:rPr>
      </w:pPr>
      <w:r>
        <w:rPr>
          <w:sz w:val="24"/>
        </w:rPr>
        <w:t>Read the input real number from the</w:t>
      </w:r>
      <w:r>
        <w:rPr>
          <w:spacing w:val="-9"/>
          <w:sz w:val="24"/>
        </w:rPr>
        <w:t xml:space="preserve"> </w:t>
      </w:r>
      <w:r>
        <w:rPr>
          <w:sz w:val="24"/>
        </w:rPr>
        <w:t>keyboard.</w:t>
      </w:r>
    </w:p>
    <w:p>
      <w:pPr>
        <w:pStyle w:val="12"/>
        <w:numPr>
          <w:ilvl w:val="0"/>
          <w:numId w:val="7"/>
        </w:numPr>
        <w:tabs>
          <w:tab w:val="left" w:pos="869"/>
        </w:tabs>
        <w:spacing w:before="31" w:after="0" w:line="249" w:lineRule="auto"/>
        <w:ind w:left="120" w:right="860" w:firstLine="480"/>
        <w:jc w:val="both"/>
        <w:rPr>
          <w:sz w:val="24"/>
        </w:rPr>
      </w:pPr>
      <w:r>
        <w:rPr>
          <w:sz w:val="24"/>
        </w:rPr>
        <w:t xml:space="preserve">The program is terminated if the read fails. (The data type of the input data does not meet the data type specified)Print a message </w:t>
      </w:r>
      <w:r>
        <w:rPr>
          <w:rFonts w:ascii="宋体" w:hAnsi="宋体"/>
          <w:sz w:val="24"/>
        </w:rPr>
        <w:t>“</w:t>
      </w:r>
      <w:r>
        <w:rPr>
          <w:sz w:val="24"/>
        </w:rPr>
        <w:t xml:space="preserve">Please input a 11-digit number: </w:t>
      </w:r>
      <w:r>
        <w:rPr>
          <w:rFonts w:ascii="宋体" w:hAnsi="宋体"/>
          <w:sz w:val="24"/>
        </w:rPr>
        <w:t>”</w:t>
      </w:r>
      <w:r>
        <w:rPr>
          <w:sz w:val="24"/>
        </w:rPr>
        <w:t>on the screen to ask the user to input eleven real number again.</w:t>
      </w:r>
    </w:p>
    <w:p>
      <w:pPr>
        <w:pStyle w:val="12"/>
        <w:numPr>
          <w:ilvl w:val="0"/>
          <w:numId w:val="7"/>
        </w:numPr>
        <w:tabs>
          <w:tab w:val="left" w:pos="872"/>
        </w:tabs>
        <w:spacing w:before="23" w:after="0" w:line="256" w:lineRule="auto"/>
        <w:ind w:left="120" w:right="861" w:firstLine="480"/>
        <w:jc w:val="both"/>
        <w:rPr>
          <w:sz w:val="24"/>
        </w:rPr>
      </w:pPr>
      <w:r>
        <w:rPr>
          <w:sz w:val="24"/>
        </w:rPr>
        <w:t>Compute the head according to the provided formula , if the reading is successful and store the value in the variable named</w:t>
      </w:r>
      <w:r>
        <w:rPr>
          <w:spacing w:val="-13"/>
          <w:sz w:val="24"/>
        </w:rPr>
        <w:t xml:space="preserve"> </w:t>
      </w:r>
      <w:r>
        <w:rPr>
          <w:rFonts w:ascii="宋体" w:hAnsi="宋体"/>
          <w:sz w:val="24"/>
        </w:rPr>
        <w:t>“</w:t>
      </w:r>
      <w:r>
        <w:rPr>
          <w:sz w:val="24"/>
        </w:rPr>
        <w:t>head</w:t>
      </w:r>
      <w:r>
        <w:rPr>
          <w:rFonts w:ascii="宋体" w:hAnsi="宋体"/>
          <w:sz w:val="24"/>
        </w:rPr>
        <w:t>”</w:t>
      </w:r>
      <w:r>
        <w:rPr>
          <w:sz w:val="24"/>
        </w:rPr>
        <w:t>.</w:t>
      </w:r>
    </w:p>
    <w:p>
      <w:pPr>
        <w:pStyle w:val="12"/>
        <w:numPr>
          <w:ilvl w:val="0"/>
          <w:numId w:val="7"/>
        </w:numPr>
        <w:tabs>
          <w:tab w:val="left" w:pos="905"/>
        </w:tabs>
        <w:spacing w:before="0" w:after="0" w:line="256" w:lineRule="auto"/>
        <w:ind w:left="120" w:right="864" w:firstLine="480"/>
        <w:jc w:val="both"/>
        <w:rPr>
          <w:sz w:val="24"/>
        </w:rPr>
      </w:pPr>
      <w:r>
        <w:rPr>
          <w:sz w:val="24"/>
        </w:rPr>
        <w:t>Compute the tail according to the provided formula,if the reading is successful and store the value in the variable named</w:t>
      </w:r>
      <w:r>
        <w:rPr>
          <w:spacing w:val="-12"/>
          <w:sz w:val="24"/>
        </w:rPr>
        <w:t xml:space="preserve"> </w:t>
      </w:r>
      <w:r>
        <w:rPr>
          <w:rFonts w:ascii="宋体" w:hAnsi="宋体"/>
          <w:sz w:val="24"/>
        </w:rPr>
        <w:t>“</w:t>
      </w:r>
      <w:r>
        <w:rPr>
          <w:sz w:val="24"/>
        </w:rPr>
        <w:t>tail</w:t>
      </w:r>
      <w:r>
        <w:rPr>
          <w:rFonts w:ascii="宋体" w:hAnsi="宋体"/>
          <w:sz w:val="24"/>
        </w:rPr>
        <w:t>”</w:t>
      </w:r>
      <w:r>
        <w:rPr>
          <w:sz w:val="24"/>
        </w:rPr>
        <w:t>.</w:t>
      </w:r>
    </w:p>
    <w:p>
      <w:pPr>
        <w:pStyle w:val="12"/>
        <w:numPr>
          <w:ilvl w:val="0"/>
          <w:numId w:val="7"/>
        </w:numPr>
        <w:tabs>
          <w:tab w:val="left" w:pos="833"/>
        </w:tabs>
        <w:spacing w:before="0" w:after="0" w:line="275" w:lineRule="exact"/>
        <w:ind w:left="832" w:right="0" w:hanging="233"/>
        <w:jc w:val="both"/>
        <w:rPr>
          <w:sz w:val="24"/>
        </w:rPr>
      </w:pPr>
      <w:r>
        <w:rPr>
          <w:sz w:val="24"/>
        </w:rPr>
        <w:t>Display the result on the screen with 6 decimal</w:t>
      </w:r>
      <w:r>
        <w:rPr>
          <w:spacing w:val="-11"/>
          <w:sz w:val="24"/>
        </w:rPr>
        <w:t xml:space="preserve"> </w:t>
      </w:r>
      <w:r>
        <w:rPr>
          <w:sz w:val="24"/>
        </w:rPr>
        <w:t>places.</w:t>
      </w:r>
    </w:p>
    <w:p>
      <w:pPr>
        <w:spacing w:after="0" w:line="275" w:lineRule="exact"/>
        <w:jc w:val="both"/>
        <w:rPr>
          <w:sz w:val="24"/>
        </w:rPr>
        <w:sectPr>
          <w:type w:val="continuous"/>
          <w:pgSz w:w="11910" w:h="16840"/>
          <w:pgMar w:top="1580" w:right="900" w:bottom="280" w:left="1680" w:header="720" w:footer="720" w:gutter="0"/>
        </w:sectPr>
      </w:pPr>
    </w:p>
    <w:p>
      <w:pPr>
        <w:pStyle w:val="7"/>
        <w:spacing w:before="1"/>
        <w:rPr>
          <w:sz w:val="20"/>
        </w:rPr>
      </w:pPr>
    </w:p>
    <w:p>
      <w:pPr>
        <w:spacing w:before="35"/>
        <w:ind w:left="120" w:right="0" w:firstLine="0"/>
        <w:jc w:val="left"/>
        <w:rPr>
          <w:rFonts w:ascii="Calibri"/>
          <w:b/>
          <w:sz w:val="32"/>
        </w:rPr>
      </w:pPr>
      <w:bookmarkStart w:id="11" w:name="_TOC_250012"/>
      <w:bookmarkEnd w:id="11"/>
      <w:r>
        <w:rPr>
          <w:rFonts w:ascii="Calibri"/>
          <w:b/>
          <w:sz w:val="32"/>
        </w:rPr>
        <w:t>Testing</w:t>
      </w:r>
    </w:p>
    <w:p>
      <w:pPr>
        <w:pStyle w:val="7"/>
        <w:spacing w:before="132"/>
        <w:ind w:left="120"/>
      </w:pPr>
      <w:r>
        <w:t>Test 1</w:t>
      </w:r>
    </w:p>
    <w:p>
      <w:pPr>
        <w:pStyle w:val="7"/>
        <w:tabs>
          <w:tab w:val="left" w:pos="1456"/>
          <w:tab w:val="left" w:pos="2243"/>
          <w:tab w:val="left" w:pos="3604"/>
          <w:tab w:val="left" w:pos="4305"/>
          <w:tab w:val="left" w:pos="4924"/>
          <w:tab w:val="left" w:pos="5879"/>
          <w:tab w:val="left" w:pos="6835"/>
          <w:tab w:val="left" w:pos="8104"/>
        </w:tabs>
        <w:spacing w:before="31" w:line="266" w:lineRule="auto"/>
        <w:ind w:left="120" w:right="872" w:firstLine="480"/>
      </w:pPr>
      <w:r>
        <w:t>Enter</w:t>
      </w:r>
      <w:r>
        <w:tab/>
      </w:r>
      <w:r>
        <w:t>right</w:t>
      </w:r>
      <w:r>
        <w:tab/>
      </w:r>
      <w:r>
        <w:t>characters</w:t>
      </w:r>
      <w:r>
        <w:tab/>
      </w:r>
      <w:r>
        <w:t>that</w:t>
      </w:r>
      <w:r>
        <w:tab/>
      </w:r>
      <w:r>
        <w:t>are</w:t>
      </w:r>
      <w:r>
        <w:tab/>
      </w:r>
      <w:r>
        <w:t>eleven</w:t>
      </w:r>
      <w:r>
        <w:tab/>
      </w:r>
      <w:r>
        <w:t>Arabic</w:t>
      </w:r>
      <w:r>
        <w:tab/>
      </w:r>
      <w:r>
        <w:t>numbers:</w:t>
      </w:r>
      <w:r>
        <w:tab/>
      </w:r>
      <w:r>
        <w:rPr>
          <w:spacing w:val="-10"/>
        </w:rPr>
        <w:t xml:space="preserve">For </w:t>
      </w:r>
      <w:r>
        <w:t>example:12345678912.</w:t>
      </w:r>
    </w:p>
    <w:p>
      <w:pPr>
        <w:pStyle w:val="7"/>
        <w:spacing w:line="281" w:lineRule="exact"/>
        <w:ind w:left="600"/>
      </w:pPr>
      <w:r>
        <w:drawing>
          <wp:anchor distT="0" distB="0" distL="0" distR="0" simplePos="0" relativeHeight="1024" behindDoc="0" locked="0" layoutInCell="1" allowOverlap="1">
            <wp:simplePos x="0" y="0"/>
            <wp:positionH relativeFrom="page">
              <wp:posOffset>1143000</wp:posOffset>
            </wp:positionH>
            <wp:positionV relativeFrom="paragraph">
              <wp:posOffset>210820</wp:posOffset>
            </wp:positionV>
            <wp:extent cx="5230495" cy="54419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5230332" cy="544353"/>
                    </a:xfrm>
                    <a:prstGeom prst="rect">
                      <a:avLst/>
                    </a:prstGeom>
                  </pic:spPr>
                </pic:pic>
              </a:graphicData>
            </a:graphic>
          </wp:anchor>
        </w:drawing>
      </w:r>
      <w:r>
        <w:t>Test result:1.564477</w:t>
      </w:r>
    </w:p>
    <w:p>
      <w:pPr>
        <w:pStyle w:val="7"/>
        <w:spacing w:before="29"/>
        <w:ind w:left="120"/>
      </w:pPr>
      <w:r>
        <w:t>Test 2</w:t>
      </w:r>
    </w:p>
    <w:p>
      <w:pPr>
        <w:pStyle w:val="7"/>
        <w:spacing w:before="30"/>
        <w:ind w:left="360"/>
      </w:pPr>
      <w:r>
        <w:t>Enter characters that are not Arabic numbers:</w:t>
      </w:r>
    </w:p>
    <w:p>
      <w:pPr>
        <w:pStyle w:val="7"/>
        <w:spacing w:before="31"/>
        <w:ind w:left="360"/>
      </w:pPr>
      <w:r>
        <w:t>For example:1234567891a.</w:t>
      </w:r>
    </w:p>
    <w:p>
      <w:pPr>
        <w:pStyle w:val="7"/>
        <w:spacing w:before="31"/>
        <w:ind w:left="360"/>
      </w:pPr>
      <w:r>
        <w:drawing>
          <wp:anchor distT="0" distB="0" distL="0" distR="0" simplePos="0" relativeHeight="1024" behindDoc="0" locked="0" layoutInCell="1" allowOverlap="1">
            <wp:simplePos x="0" y="0"/>
            <wp:positionH relativeFrom="page">
              <wp:posOffset>1143000</wp:posOffset>
            </wp:positionH>
            <wp:positionV relativeFrom="paragraph">
              <wp:posOffset>240030</wp:posOffset>
            </wp:positionV>
            <wp:extent cx="5330190" cy="5346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5330025" cy="534543"/>
                    </a:xfrm>
                    <a:prstGeom prst="rect">
                      <a:avLst/>
                    </a:prstGeom>
                  </pic:spPr>
                </pic:pic>
              </a:graphicData>
            </a:graphic>
          </wp:anchor>
        </w:drawing>
      </w:r>
      <w:r>
        <w:t>Test result: Error and prompt to re-input</w:t>
      </w:r>
    </w:p>
    <w:p>
      <w:pPr>
        <w:pStyle w:val="7"/>
        <w:spacing w:before="30"/>
        <w:ind w:left="120"/>
      </w:pPr>
      <w:r>
        <w:t>Test 3</w:t>
      </w:r>
    </w:p>
    <w:p>
      <w:pPr>
        <w:pStyle w:val="7"/>
        <w:spacing w:before="19" w:line="252" w:lineRule="auto"/>
        <w:ind w:left="360" w:right="3596"/>
      </w:pPr>
      <w:r>
        <w:drawing>
          <wp:anchor distT="0" distB="0" distL="0" distR="0" simplePos="0" relativeHeight="1024" behindDoc="0" locked="0" layoutInCell="1" allowOverlap="1">
            <wp:simplePos x="0" y="0"/>
            <wp:positionH relativeFrom="page">
              <wp:posOffset>1143000</wp:posOffset>
            </wp:positionH>
            <wp:positionV relativeFrom="paragraph">
              <wp:posOffset>442595</wp:posOffset>
            </wp:positionV>
            <wp:extent cx="5243830" cy="51879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5243988" cy="518636"/>
                    </a:xfrm>
                    <a:prstGeom prst="rect">
                      <a:avLst/>
                    </a:prstGeom>
                  </pic:spPr>
                </pic:pic>
              </a:graphicData>
            </a:graphic>
          </wp:anchor>
        </w:drawing>
      </w:r>
      <w:r>
        <w:t>Enter twelve digits</w:t>
      </w:r>
      <w:r>
        <w:rPr>
          <w:rFonts w:hint="eastAsia" w:ascii="宋体" w:eastAsia="宋体"/>
        </w:rPr>
        <w:t xml:space="preserve">： </w:t>
      </w:r>
      <w:r>
        <w:t>For example:123456789123. Test result: Error and prompt to re-input</w:t>
      </w:r>
    </w:p>
    <w:p>
      <w:pPr>
        <w:pStyle w:val="7"/>
        <w:spacing w:before="48"/>
        <w:ind w:left="120"/>
      </w:pPr>
      <w:r>
        <w:t>Test 4</w:t>
      </w:r>
    </w:p>
    <w:p>
      <w:pPr>
        <w:pStyle w:val="7"/>
        <w:spacing w:before="18" w:line="252" w:lineRule="auto"/>
        <w:ind w:left="360" w:right="2900"/>
      </w:pPr>
      <w:r>
        <w:drawing>
          <wp:anchor distT="0" distB="0" distL="0" distR="0" simplePos="0" relativeHeight="1024" behindDoc="0" locked="0" layoutInCell="1" allowOverlap="1">
            <wp:simplePos x="0" y="0"/>
            <wp:positionH relativeFrom="page">
              <wp:posOffset>1143000</wp:posOffset>
            </wp:positionH>
            <wp:positionV relativeFrom="paragraph">
              <wp:posOffset>485775</wp:posOffset>
            </wp:positionV>
            <wp:extent cx="5239385" cy="6254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5239686" cy="625792"/>
                    </a:xfrm>
                    <a:prstGeom prst="rect">
                      <a:avLst/>
                    </a:prstGeom>
                  </pic:spPr>
                </pic:pic>
              </a:graphicData>
            </a:graphic>
          </wp:anchor>
        </w:drawing>
      </w:r>
      <w:r>
        <w:t>Enter strange characters</w:t>
      </w:r>
      <w:r>
        <w:rPr>
          <w:rFonts w:hint="eastAsia" w:ascii="宋体" w:eastAsia="宋体"/>
        </w:rPr>
        <w:t xml:space="preserve">： </w:t>
      </w:r>
      <w:r>
        <w:t>For example:12345678912&amp;. Test result: Error and prompt to re-input</w:t>
      </w:r>
    </w:p>
    <w:p>
      <w:pPr>
        <w:pStyle w:val="7"/>
        <w:spacing w:before="121"/>
        <w:ind w:left="120"/>
      </w:pPr>
      <w:r>
        <w:t>Test 5</w:t>
      </w:r>
    </w:p>
    <w:p>
      <w:pPr>
        <w:pStyle w:val="7"/>
        <w:tabs>
          <w:tab w:val="left" w:pos="8111"/>
        </w:tabs>
        <w:spacing w:before="19" w:line="252" w:lineRule="auto"/>
        <w:ind w:left="120" w:right="865" w:firstLine="240"/>
      </w:pPr>
      <w:r>
        <w:t xml:space="preserve">Enter </w:t>
      </w:r>
      <w:r>
        <w:rPr>
          <w:spacing w:val="9"/>
        </w:rPr>
        <w:t xml:space="preserve"> </w:t>
      </w:r>
      <w:r>
        <w:t xml:space="preserve">twelve </w:t>
      </w:r>
      <w:r>
        <w:rPr>
          <w:spacing w:val="7"/>
        </w:rPr>
        <w:t xml:space="preserve"> </w:t>
      </w:r>
      <w:r>
        <w:t xml:space="preserve">digits </w:t>
      </w:r>
      <w:r>
        <w:rPr>
          <w:spacing w:val="12"/>
        </w:rPr>
        <w:t xml:space="preserve"> </w:t>
      </w:r>
      <w:r>
        <w:t xml:space="preserve">with </w:t>
      </w:r>
      <w:r>
        <w:rPr>
          <w:spacing w:val="10"/>
        </w:rPr>
        <w:t xml:space="preserve"> </w:t>
      </w:r>
      <w:r>
        <w:t xml:space="preserve">a </w:t>
      </w:r>
      <w:r>
        <w:rPr>
          <w:spacing w:val="13"/>
        </w:rPr>
        <w:t xml:space="preserve"> </w:t>
      </w:r>
      <w:r>
        <w:t xml:space="preserve">character </w:t>
      </w:r>
      <w:r>
        <w:rPr>
          <w:spacing w:val="12"/>
        </w:rPr>
        <w:t xml:space="preserve"> </w:t>
      </w:r>
      <w:r>
        <w:t xml:space="preserve">which </w:t>
      </w:r>
      <w:r>
        <w:rPr>
          <w:spacing w:val="9"/>
        </w:rPr>
        <w:t xml:space="preserve"> </w:t>
      </w:r>
      <w:r>
        <w:t xml:space="preserve">is </w:t>
      </w:r>
      <w:r>
        <w:rPr>
          <w:spacing w:val="11"/>
        </w:rPr>
        <w:t xml:space="preserve"> </w:t>
      </w:r>
      <w:r>
        <w:t xml:space="preserve">not </w:t>
      </w:r>
      <w:r>
        <w:rPr>
          <w:spacing w:val="11"/>
        </w:rPr>
        <w:t xml:space="preserve"> </w:t>
      </w:r>
      <w:r>
        <w:t xml:space="preserve">Arabic </w:t>
      </w:r>
      <w:r>
        <w:rPr>
          <w:spacing w:val="10"/>
        </w:rPr>
        <w:t xml:space="preserve"> </w:t>
      </w:r>
      <w:r>
        <w:t>number</w:t>
      </w:r>
      <w:r>
        <w:rPr>
          <w:spacing w:val="13"/>
        </w:rPr>
        <w:t xml:space="preserve"> </w:t>
      </w:r>
      <w:r>
        <w:rPr>
          <w:rFonts w:hint="eastAsia" w:ascii="宋体" w:eastAsia="宋体"/>
        </w:rPr>
        <w:t>：</w:t>
      </w:r>
      <w:r>
        <w:rPr>
          <w:rFonts w:hint="eastAsia" w:ascii="宋体" w:eastAsia="宋体"/>
        </w:rPr>
        <w:tab/>
      </w:r>
      <w:r>
        <w:rPr>
          <w:spacing w:val="-10"/>
        </w:rPr>
        <w:t xml:space="preserve">For </w:t>
      </w:r>
      <w:r>
        <w:t>example:123456789123a.</w:t>
      </w:r>
    </w:p>
    <w:p>
      <w:pPr>
        <w:pStyle w:val="7"/>
        <w:spacing w:before="18"/>
        <w:ind w:left="360"/>
      </w:pPr>
      <w:r>
        <w:drawing>
          <wp:anchor distT="0" distB="0" distL="0" distR="0" simplePos="0" relativeHeight="1024" behindDoc="0" locked="0" layoutInCell="1" allowOverlap="1">
            <wp:simplePos x="0" y="0"/>
            <wp:positionH relativeFrom="page">
              <wp:posOffset>1143000</wp:posOffset>
            </wp:positionH>
            <wp:positionV relativeFrom="paragraph">
              <wp:posOffset>236220</wp:posOffset>
            </wp:positionV>
            <wp:extent cx="5248910" cy="71564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5248721" cy="715803"/>
                    </a:xfrm>
                    <a:prstGeom prst="rect">
                      <a:avLst/>
                    </a:prstGeom>
                  </pic:spPr>
                </pic:pic>
              </a:graphicData>
            </a:graphic>
          </wp:anchor>
        </w:drawing>
      </w:r>
      <w:r>
        <w:t>Test result: Error and prompt to re-input</w:t>
      </w:r>
    </w:p>
    <w:p>
      <w:pPr>
        <w:pStyle w:val="7"/>
        <w:spacing w:before="49"/>
        <w:ind w:left="120"/>
      </w:pPr>
      <w:r>
        <w:t>Test 6</w:t>
      </w:r>
    </w:p>
    <w:p>
      <w:pPr>
        <w:pStyle w:val="7"/>
        <w:spacing w:before="31" w:line="256" w:lineRule="auto"/>
        <w:ind w:left="120" w:firstLine="240"/>
      </w:pPr>
      <w:r>
        <w:t>Enter twelve digits with a character which is not Arabic number and strange characters</w:t>
      </w:r>
      <w:r>
        <w:rPr>
          <w:rFonts w:hint="eastAsia" w:ascii="宋体" w:eastAsia="宋体"/>
        </w:rPr>
        <w:t xml:space="preserve">： </w:t>
      </w:r>
      <w:r>
        <w:t>For example:123456789123a&amp;.</w:t>
      </w:r>
    </w:p>
    <w:p>
      <w:pPr>
        <w:pStyle w:val="7"/>
        <w:spacing w:line="275" w:lineRule="exact"/>
        <w:ind w:left="360"/>
      </w:pPr>
      <w:r>
        <w:t>Test result: Error and prompt to re-input</w:t>
      </w:r>
    </w:p>
    <w:p>
      <w:pPr>
        <w:spacing w:after="0" w:line="275" w:lineRule="exact"/>
        <w:sectPr>
          <w:pgSz w:w="11910" w:h="16840"/>
          <w:pgMar w:top="1580" w:right="900" w:bottom="280" w:left="1680" w:header="720" w:footer="720" w:gutter="0"/>
        </w:sectPr>
      </w:pPr>
    </w:p>
    <w:p>
      <w:pPr>
        <w:pStyle w:val="7"/>
        <w:ind w:left="120"/>
        <w:rPr>
          <w:sz w:val="20"/>
        </w:rPr>
      </w:pPr>
      <w:r>
        <w:rPr>
          <w:sz w:val="20"/>
        </w:rPr>
        <w:drawing>
          <wp:inline distT="0" distB="0" distL="0" distR="0">
            <wp:extent cx="5602605" cy="52514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5602748" cy="525779"/>
                    </a:xfrm>
                    <a:prstGeom prst="rect">
                      <a:avLst/>
                    </a:prstGeom>
                  </pic:spPr>
                </pic:pic>
              </a:graphicData>
            </a:graphic>
          </wp:inline>
        </w:drawing>
      </w:r>
    </w:p>
    <w:p>
      <w:pPr>
        <w:pStyle w:val="7"/>
        <w:spacing w:before="65"/>
        <w:ind w:left="120"/>
      </w:pPr>
      <w:r>
        <w:t>Test 7</w:t>
      </w:r>
    </w:p>
    <w:p>
      <w:pPr>
        <w:pStyle w:val="7"/>
        <w:spacing w:before="19" w:line="252" w:lineRule="auto"/>
        <w:ind w:left="360" w:right="2145"/>
      </w:pPr>
      <w:r>
        <w:drawing>
          <wp:anchor distT="0" distB="0" distL="0" distR="0" simplePos="0" relativeHeight="1024" behindDoc="0" locked="0" layoutInCell="1" allowOverlap="1">
            <wp:simplePos x="0" y="0"/>
            <wp:positionH relativeFrom="page">
              <wp:posOffset>1143000</wp:posOffset>
            </wp:positionH>
            <wp:positionV relativeFrom="paragraph">
              <wp:posOffset>471170</wp:posOffset>
            </wp:positionV>
            <wp:extent cx="5252085" cy="65976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5251828" cy="660082"/>
                    </a:xfrm>
                    <a:prstGeom prst="rect">
                      <a:avLst/>
                    </a:prstGeom>
                  </pic:spPr>
                </pic:pic>
              </a:graphicData>
            </a:graphic>
          </wp:anchor>
        </w:drawing>
      </w:r>
      <w:r>
        <w:t>Enter eleven digits with a space</w:t>
      </w:r>
      <w:r>
        <w:rPr>
          <w:rFonts w:hint="eastAsia" w:ascii="宋体" w:eastAsia="宋体"/>
        </w:rPr>
        <w:t xml:space="preserve">： </w:t>
      </w:r>
      <w:r>
        <w:t>For example:12345678912 3 Test result: Error and prompt to re-input</w:t>
      </w:r>
    </w:p>
    <w:p>
      <w:pPr>
        <w:pStyle w:val="7"/>
        <w:rPr>
          <w:sz w:val="28"/>
        </w:rPr>
      </w:pPr>
    </w:p>
    <w:p>
      <w:pPr>
        <w:pStyle w:val="7"/>
        <w:rPr>
          <w:sz w:val="32"/>
        </w:rPr>
      </w:pPr>
    </w:p>
    <w:p>
      <w:pPr>
        <w:pStyle w:val="2"/>
        <w:tabs>
          <w:tab w:val="left" w:pos="2279"/>
        </w:tabs>
      </w:pPr>
      <w:bookmarkStart w:id="12" w:name="_TOC_250011"/>
      <w:bookmarkEnd w:id="12"/>
      <w:r>
        <w:rPr>
          <w:color w:val="C00000"/>
        </w:rPr>
        <w:t>Exercise</w:t>
      </w:r>
      <w:r>
        <w:rPr>
          <w:color w:val="C00000"/>
        </w:rPr>
        <w:tab/>
      </w:r>
      <w:r>
        <w:rPr>
          <w:color w:val="C00000"/>
        </w:rPr>
        <w:t>3</w:t>
      </w:r>
    </w:p>
    <w:p>
      <w:pPr>
        <w:spacing w:before="426"/>
        <w:ind w:left="120" w:right="0" w:firstLine="0"/>
        <w:jc w:val="left"/>
        <w:rPr>
          <w:rFonts w:ascii="Calibri" w:eastAsia="Calibri"/>
          <w:b/>
          <w:sz w:val="32"/>
        </w:rPr>
      </w:pPr>
      <w:bookmarkStart w:id="13" w:name="_TOC_250010"/>
      <w:r>
        <w:rPr>
          <w:rFonts w:ascii="Calibri" w:eastAsia="Calibri"/>
          <w:b/>
          <w:sz w:val="32"/>
        </w:rPr>
        <w:t>Specification</w:t>
      </w:r>
      <w:r>
        <w:rPr>
          <w:rFonts w:hint="eastAsia" w:ascii="宋体" w:eastAsia="宋体"/>
          <w:b/>
          <w:sz w:val="32"/>
        </w:rPr>
        <w:t>（</w:t>
      </w:r>
      <w:r>
        <w:rPr>
          <w:rFonts w:ascii="Calibri" w:eastAsia="Calibri"/>
          <w:b/>
          <w:sz w:val="32"/>
        </w:rPr>
        <w:t>Problem statement</w:t>
      </w:r>
      <w:r>
        <w:rPr>
          <w:rFonts w:hint="eastAsia" w:ascii="宋体" w:eastAsia="宋体"/>
          <w:b/>
          <w:sz w:val="32"/>
        </w:rPr>
        <w:t>）</w:t>
      </w:r>
      <w:bookmarkEnd w:id="13"/>
      <w:r>
        <w:rPr>
          <w:rFonts w:ascii="Calibri" w:eastAsia="Calibri"/>
          <w:b/>
          <w:sz w:val="32"/>
        </w:rPr>
        <w:t>:</w:t>
      </w:r>
    </w:p>
    <w:p>
      <w:pPr>
        <w:pStyle w:val="7"/>
        <w:spacing w:before="121" w:line="266" w:lineRule="auto"/>
        <w:ind w:left="120" w:right="855" w:firstLine="240"/>
        <w:jc w:val="both"/>
      </w:pPr>
      <w:r>
        <w:t>The task is to let the user enter three-digit positive numbers from the keyboard. Convert the integer number to its binary equivalent and print it on the screen (e.g. 212 = 11010100).Therefore, this program provides the following functions:</w:t>
      </w:r>
    </w:p>
    <w:p>
      <w:pPr>
        <w:pStyle w:val="7"/>
        <w:spacing w:before="6"/>
        <w:rPr>
          <w:sz w:val="26"/>
        </w:rPr>
      </w:pPr>
    </w:p>
    <w:p>
      <w:pPr>
        <w:pStyle w:val="12"/>
        <w:numPr>
          <w:ilvl w:val="0"/>
          <w:numId w:val="8"/>
        </w:numPr>
        <w:tabs>
          <w:tab w:val="left" w:pos="593"/>
        </w:tabs>
        <w:spacing w:before="0" w:after="0" w:line="240" w:lineRule="auto"/>
        <w:ind w:left="592" w:right="0" w:hanging="233"/>
        <w:jc w:val="both"/>
        <w:rPr>
          <w:sz w:val="24"/>
        </w:rPr>
      </w:pPr>
      <w:r>
        <w:rPr>
          <w:sz w:val="24"/>
        </w:rPr>
        <w:t>The user can enter three-digit positive integer numbers from the</w:t>
      </w:r>
      <w:r>
        <w:rPr>
          <w:spacing w:val="-25"/>
          <w:sz w:val="24"/>
        </w:rPr>
        <w:t xml:space="preserve"> </w:t>
      </w:r>
      <w:r>
        <w:rPr>
          <w:sz w:val="24"/>
        </w:rPr>
        <w:t>keyboard</w:t>
      </w:r>
    </w:p>
    <w:p>
      <w:pPr>
        <w:pStyle w:val="12"/>
        <w:numPr>
          <w:ilvl w:val="0"/>
          <w:numId w:val="8"/>
        </w:numPr>
        <w:tabs>
          <w:tab w:val="left" w:pos="600"/>
        </w:tabs>
        <w:spacing w:before="30" w:after="0" w:line="266" w:lineRule="auto"/>
        <w:ind w:left="120" w:right="859" w:firstLine="240"/>
        <w:jc w:val="both"/>
        <w:rPr>
          <w:sz w:val="24"/>
        </w:rPr>
      </w:pPr>
      <w:r>
        <w:rPr>
          <w:sz w:val="24"/>
        </w:rPr>
        <w:t xml:space="preserve">After the user to enter the numbers,scanning each character and judge if it is Arabic </w:t>
      </w:r>
      <w:r>
        <w:rPr>
          <w:spacing w:val="-3"/>
          <w:sz w:val="24"/>
        </w:rPr>
        <w:t xml:space="preserve">number,an </w:t>
      </w:r>
      <w:r>
        <w:rPr>
          <w:sz w:val="24"/>
        </w:rPr>
        <w:t xml:space="preserve">error is reported if the scan detects that the input is not an Arabic </w:t>
      </w:r>
      <w:r>
        <w:rPr>
          <w:spacing w:val="-4"/>
          <w:sz w:val="24"/>
        </w:rPr>
        <w:t xml:space="preserve">number. </w:t>
      </w:r>
      <w:r>
        <w:rPr>
          <w:sz w:val="24"/>
        </w:rPr>
        <w:t>An error condition is as</w:t>
      </w:r>
      <w:r>
        <w:rPr>
          <w:spacing w:val="-10"/>
          <w:sz w:val="24"/>
        </w:rPr>
        <w:t xml:space="preserve"> </w:t>
      </w:r>
      <w:r>
        <w:rPr>
          <w:sz w:val="24"/>
        </w:rPr>
        <w:t>follows:</w:t>
      </w:r>
    </w:p>
    <w:p>
      <w:pPr>
        <w:pStyle w:val="7"/>
        <w:spacing w:before="7"/>
        <w:rPr>
          <w:sz w:val="26"/>
        </w:rPr>
      </w:pPr>
    </w:p>
    <w:p>
      <w:pPr>
        <w:pStyle w:val="7"/>
        <w:spacing w:line="508" w:lineRule="auto"/>
        <w:ind w:left="360" w:right="1654"/>
      </w:pPr>
      <w:r>
        <w:t>(1) The user enters non-three-digit positive integer numbers ,e.g.4444 The user enters numbers and other non-Arabic numbers</w:t>
      </w:r>
      <w:r>
        <w:rPr>
          <w:rFonts w:hint="eastAsia" w:ascii="宋体" w:eastAsia="宋体"/>
        </w:rPr>
        <w:t>，</w:t>
      </w:r>
      <w:r>
        <w:t>e.g.44a Space is added when the user enters a number,e.g.44 4</w:t>
      </w:r>
    </w:p>
    <w:p>
      <w:pPr>
        <w:pStyle w:val="7"/>
        <w:spacing w:before="27"/>
        <w:ind w:left="360"/>
      </w:pPr>
      <w:r>
        <w:t>The user enters strange characters,e.g.&amp;</w:t>
      </w:r>
    </w:p>
    <w:p>
      <w:pPr>
        <w:pStyle w:val="7"/>
        <w:spacing w:before="2"/>
        <w:rPr>
          <w:sz w:val="29"/>
        </w:rPr>
      </w:pPr>
    </w:p>
    <w:p>
      <w:pPr>
        <w:pStyle w:val="12"/>
        <w:numPr>
          <w:ilvl w:val="0"/>
          <w:numId w:val="8"/>
        </w:numPr>
        <w:tabs>
          <w:tab w:val="left" w:pos="543"/>
        </w:tabs>
        <w:spacing w:before="0" w:after="0" w:line="266" w:lineRule="auto"/>
        <w:ind w:left="120" w:right="858" w:firstLine="240"/>
        <w:jc w:val="both"/>
        <w:rPr>
          <w:sz w:val="24"/>
        </w:rPr>
      </w:pPr>
      <w:r>
        <w:rPr>
          <w:sz w:val="24"/>
        </w:rPr>
        <w:t>The output result of the program is a series of numbers consisting of a 1 and a 0</w:t>
      </w:r>
    </w:p>
    <w:p>
      <w:pPr>
        <w:pStyle w:val="12"/>
        <w:numPr>
          <w:ilvl w:val="0"/>
          <w:numId w:val="8"/>
        </w:numPr>
        <w:tabs>
          <w:tab w:val="left" w:pos="543"/>
        </w:tabs>
        <w:spacing w:before="0" w:after="0" w:line="281" w:lineRule="exact"/>
        <w:ind w:left="542" w:right="0" w:hanging="183"/>
        <w:jc w:val="left"/>
        <w:rPr>
          <w:sz w:val="24"/>
        </w:rPr>
      </w:pPr>
      <w:r>
        <w:rPr>
          <w:sz w:val="24"/>
        </w:rPr>
        <w:t>The program</w:t>
      </w:r>
      <w:r>
        <w:rPr>
          <w:spacing w:val="-4"/>
          <w:sz w:val="24"/>
        </w:rPr>
        <w:t xml:space="preserve"> </w:t>
      </w:r>
      <w:r>
        <w:rPr>
          <w:sz w:val="24"/>
        </w:rPr>
        <w:t>exits.</w:t>
      </w:r>
    </w:p>
    <w:p>
      <w:pPr>
        <w:pStyle w:val="7"/>
        <w:rPr>
          <w:sz w:val="28"/>
        </w:rPr>
      </w:pPr>
    </w:p>
    <w:p>
      <w:pPr>
        <w:pStyle w:val="7"/>
        <w:spacing w:before="9"/>
        <w:rPr>
          <w:sz w:val="35"/>
        </w:rPr>
      </w:pPr>
    </w:p>
    <w:p>
      <w:pPr>
        <w:spacing w:before="0"/>
        <w:ind w:left="120" w:right="0" w:firstLine="0"/>
        <w:jc w:val="left"/>
        <w:rPr>
          <w:rFonts w:hint="eastAsia" w:ascii="宋体" w:eastAsia="宋体"/>
          <w:b/>
          <w:sz w:val="32"/>
        </w:rPr>
      </w:pPr>
      <w:bookmarkStart w:id="14" w:name="_TOC_250009"/>
      <w:r>
        <w:rPr>
          <w:rFonts w:ascii="Calibri" w:eastAsia="Calibri"/>
          <w:b/>
          <w:sz w:val="32"/>
        </w:rPr>
        <w:t>Analysis</w:t>
      </w:r>
      <w:bookmarkEnd w:id="14"/>
      <w:r>
        <w:rPr>
          <w:rFonts w:hint="eastAsia" w:ascii="宋体" w:eastAsia="宋体"/>
          <w:b/>
          <w:sz w:val="32"/>
        </w:rPr>
        <w:t>：</w:t>
      </w:r>
    </w:p>
    <w:p>
      <w:pPr>
        <w:pStyle w:val="7"/>
        <w:spacing w:before="10"/>
        <w:rPr>
          <w:rFonts w:ascii="宋体"/>
          <w:b/>
          <w:sz w:val="33"/>
        </w:rPr>
      </w:pPr>
    </w:p>
    <w:p>
      <w:pPr>
        <w:pStyle w:val="7"/>
        <w:spacing w:before="1"/>
        <w:ind w:left="360"/>
      </w:pPr>
      <w:r>
        <w:t>The question asks the user to enter three-digit positive integer numbers, but</w:t>
      </w:r>
    </w:p>
    <w:p>
      <w:pPr>
        <w:spacing w:after="0"/>
        <w:sectPr>
          <w:pgSz w:w="11910" w:h="16840"/>
          <w:pgMar w:top="1480" w:right="900" w:bottom="280" w:left="1680" w:header="720" w:footer="720" w:gutter="0"/>
        </w:sectPr>
      </w:pPr>
    </w:p>
    <w:p>
      <w:pPr>
        <w:pStyle w:val="7"/>
        <w:spacing w:before="77" w:line="266" w:lineRule="auto"/>
        <w:ind w:left="120" w:right="857"/>
        <w:jc w:val="both"/>
      </w:pPr>
      <w:r>
        <w:t xml:space="preserve">the user may enter the digits </w:t>
      </w:r>
      <w:r>
        <w:rPr>
          <w:spacing w:val="-3"/>
        </w:rPr>
        <w:t xml:space="preserve">incorrectly, </w:t>
      </w:r>
      <w:r>
        <w:t xml:space="preserve">causing the program to fail. Therefore, it is necessary to consider how to solve this problem. The error reporting cases mainly include the above five points. It is necessary to judge whether the user  has entered the correct </w:t>
      </w:r>
      <w:r>
        <w:rPr>
          <w:spacing w:val="-3"/>
        </w:rPr>
        <w:t xml:space="preserve">number.The </w:t>
      </w:r>
      <w:r>
        <w:t>output result of the program is a series of numbers consisting of a 1 and</w:t>
      </w:r>
      <w:r>
        <w:rPr>
          <w:spacing w:val="25"/>
        </w:rPr>
        <w:t xml:space="preserve"> </w:t>
      </w:r>
      <w:r>
        <w:t>0.</w:t>
      </w:r>
    </w:p>
    <w:p>
      <w:pPr>
        <w:pStyle w:val="7"/>
        <w:spacing w:before="1"/>
        <w:rPr>
          <w:sz w:val="35"/>
        </w:rPr>
      </w:pPr>
    </w:p>
    <w:p>
      <w:pPr>
        <w:spacing w:before="0"/>
        <w:ind w:left="120" w:right="0" w:firstLine="0"/>
        <w:jc w:val="both"/>
        <w:rPr>
          <w:rFonts w:ascii="Calibri"/>
          <w:b/>
          <w:sz w:val="32"/>
        </w:rPr>
      </w:pPr>
      <w:bookmarkStart w:id="15" w:name="_TOC_250008"/>
      <w:bookmarkEnd w:id="15"/>
      <w:r>
        <w:rPr>
          <w:rFonts w:ascii="Calibri"/>
          <w:b/>
          <w:sz w:val="32"/>
        </w:rPr>
        <w:t>Flow chart :</w:t>
      </w:r>
    </w:p>
    <w:p>
      <w:pPr>
        <w:spacing w:after="0"/>
        <w:jc w:val="both"/>
        <w:rPr>
          <w:rFonts w:ascii="Calibri"/>
          <w:sz w:val="32"/>
        </w:rPr>
        <w:sectPr>
          <w:pgSz w:w="11910" w:h="16840"/>
          <w:pgMar w:top="1360" w:right="900" w:bottom="280" w:left="1680" w:header="720" w:footer="720" w:gutter="0"/>
        </w:sect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1"/>
        <w:rPr>
          <w:rFonts w:ascii="Times New Roman"/>
          <w:sz w:val="22"/>
        </w:rPr>
      </w:pPr>
    </w:p>
    <w:p>
      <w:pPr>
        <w:pStyle w:val="7"/>
        <w:ind w:left="409"/>
        <w:rPr>
          <w:rFonts w:ascii="Times New Roman"/>
          <w:sz w:val="20"/>
        </w:rPr>
      </w:pPr>
      <w:r>
        <w:rPr>
          <w:rFonts w:ascii="Times New Roman"/>
          <w:sz w:val="20"/>
        </w:rPr>
        <w:drawing>
          <wp:inline distT="0" distB="0" distL="0" distR="0">
            <wp:extent cx="4059555" cy="768477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0" cstate="print"/>
                    <a:stretch>
                      <a:fillRect/>
                    </a:stretch>
                  </pic:blipFill>
                  <pic:spPr>
                    <a:xfrm>
                      <a:off x="0" y="0"/>
                      <a:ext cx="4060183" cy="7685246"/>
                    </a:xfrm>
                    <a:prstGeom prst="rect">
                      <a:avLst/>
                    </a:prstGeom>
                  </pic:spPr>
                </pic:pic>
              </a:graphicData>
            </a:graphic>
          </wp:inline>
        </w:drawing>
      </w:r>
    </w:p>
    <w:p>
      <w:pPr>
        <w:spacing w:after="0"/>
        <w:rPr>
          <w:rFonts w:ascii="Times New Roman"/>
          <w:sz w:val="20"/>
        </w:rPr>
        <w:sectPr>
          <w:pgSz w:w="11910" w:h="16840"/>
          <w:pgMar w:top="1580" w:right="900" w:bottom="280" w:left="1680" w:header="720" w:footer="720" w:gutter="0"/>
        </w:sectPr>
      </w:pPr>
    </w:p>
    <w:p>
      <w:pPr>
        <w:pStyle w:val="6"/>
        <w:spacing w:before="77"/>
      </w:pPr>
      <w:r>
        <w:t>On an input:</w:t>
      </w:r>
    </w:p>
    <w:p>
      <w:pPr>
        <w:pStyle w:val="7"/>
        <w:spacing w:before="19" w:line="252" w:lineRule="auto"/>
        <w:ind w:left="120" w:right="876" w:firstLine="480"/>
      </w:pPr>
      <w:r>
        <w:t xml:space="preserve">The message </w:t>
      </w:r>
      <w:r>
        <w:rPr>
          <w:rFonts w:ascii="宋体" w:hAnsi="宋体"/>
        </w:rPr>
        <w:t>“</w:t>
      </w:r>
      <w:r>
        <w:t xml:space="preserve">Please input three-digit positive integer numbers: </w:t>
      </w:r>
      <w:r>
        <w:rPr>
          <w:rFonts w:ascii="宋体" w:hAnsi="宋体"/>
        </w:rPr>
        <w:t>”</w:t>
      </w:r>
      <w:r>
        <w:t>is printed on the screen to let the users know what data this program need.</w:t>
      </w:r>
    </w:p>
    <w:p>
      <w:pPr>
        <w:pStyle w:val="6"/>
        <w:spacing w:before="17"/>
      </w:pPr>
      <w:r>
        <w:t>On Outputs:</w:t>
      </w:r>
    </w:p>
    <w:p>
      <w:pPr>
        <w:pStyle w:val="7"/>
        <w:spacing w:before="31" w:line="266" w:lineRule="auto"/>
        <w:ind w:left="120" w:right="960" w:firstLine="480"/>
      </w:pPr>
      <w:r>
        <w:t xml:space="preserve">The result is a decimal number converted to a binary </w:t>
      </w:r>
      <w:r>
        <w:rPr>
          <w:spacing w:val="-3"/>
        </w:rPr>
        <w:t xml:space="preserve">number.The </w:t>
      </w:r>
      <w:r>
        <w:t>output is in positive integer form with 0 and</w:t>
      </w:r>
      <w:r>
        <w:rPr>
          <w:spacing w:val="-13"/>
        </w:rPr>
        <w:t xml:space="preserve"> </w:t>
      </w:r>
      <w:r>
        <w:t>1.</w:t>
      </w:r>
    </w:p>
    <w:p>
      <w:pPr>
        <w:pStyle w:val="6"/>
        <w:spacing w:line="281" w:lineRule="exact"/>
      </w:pPr>
      <w:r>
        <w:t>Data structure:</w:t>
      </w:r>
    </w:p>
    <w:p>
      <w:pPr>
        <w:pStyle w:val="7"/>
        <w:spacing w:before="31" w:line="266" w:lineRule="auto"/>
        <w:ind w:left="120" w:right="876" w:firstLine="480"/>
      </w:pPr>
      <w:r>
        <w:t>The input data structure is three-digit positive integer numbers, and the output is positive integer,too.</w:t>
      </w:r>
    </w:p>
    <w:p>
      <w:pPr>
        <w:pStyle w:val="6"/>
        <w:spacing w:line="281" w:lineRule="exact"/>
      </w:pPr>
      <w:r>
        <w:t>Algorithm:</w:t>
      </w:r>
    </w:p>
    <w:p>
      <w:pPr>
        <w:pStyle w:val="7"/>
        <w:spacing w:before="30"/>
        <w:ind w:left="960"/>
      </w:pPr>
      <w:r>
        <w:t>{</w:t>
      </w:r>
    </w:p>
    <w:p>
      <w:pPr>
        <w:pStyle w:val="7"/>
        <w:spacing w:before="31" w:line="266" w:lineRule="auto"/>
        <w:ind w:left="960" w:right="7030"/>
      </w:pPr>
      <w:r>
        <w:t>int c[32],i=0; do{ c[i++]=n%2;</w:t>
      </w:r>
    </w:p>
    <w:p>
      <w:pPr>
        <w:pStyle w:val="7"/>
        <w:spacing w:line="280" w:lineRule="exact"/>
        <w:ind w:left="960"/>
      </w:pPr>
      <w:r>
        <w:t>n/=2;</w:t>
      </w:r>
    </w:p>
    <w:p>
      <w:pPr>
        <w:pStyle w:val="7"/>
        <w:spacing w:before="31"/>
        <w:ind w:left="1200"/>
      </w:pPr>
      <w:r>
        <w:t>}</w:t>
      </w:r>
    </w:p>
    <w:p>
      <w:pPr>
        <w:pStyle w:val="7"/>
        <w:spacing w:before="30" w:line="266" w:lineRule="auto"/>
        <w:ind w:left="960" w:right="6842"/>
      </w:pPr>
      <w:r>
        <w:t>while(n!=0); for(i--;i&gt;=0;i--)</w:t>
      </w:r>
    </w:p>
    <w:p>
      <w:pPr>
        <w:pStyle w:val="7"/>
        <w:spacing w:line="266" w:lineRule="auto"/>
        <w:ind w:left="960" w:right="6591"/>
      </w:pPr>
      <w:r>
        <w:t>printf("%d",c[i]); printf("\n");</w:t>
      </w:r>
    </w:p>
    <w:p>
      <w:pPr>
        <w:pStyle w:val="7"/>
        <w:spacing w:line="281" w:lineRule="exact"/>
        <w:ind w:left="600"/>
      </w:pPr>
      <w:r>
        <w:t>}</w:t>
      </w:r>
    </w:p>
    <w:p>
      <w:pPr>
        <w:spacing w:before="131"/>
        <w:ind w:left="120" w:right="0" w:firstLine="0"/>
        <w:jc w:val="left"/>
        <w:rPr>
          <w:rFonts w:ascii="Calibri"/>
          <w:b/>
          <w:sz w:val="32"/>
        </w:rPr>
      </w:pPr>
      <w:bookmarkStart w:id="16" w:name="_TOC_250007"/>
      <w:bookmarkEnd w:id="16"/>
      <w:r>
        <w:rPr>
          <w:rFonts w:ascii="Calibri"/>
          <w:b/>
          <w:sz w:val="32"/>
        </w:rPr>
        <w:t>Design</w:t>
      </w:r>
    </w:p>
    <w:p>
      <w:pPr>
        <w:pStyle w:val="7"/>
        <w:spacing w:before="5"/>
        <w:rPr>
          <w:rFonts w:ascii="Calibri"/>
          <w:b/>
          <w:sz w:val="36"/>
        </w:rPr>
      </w:pPr>
    </w:p>
    <w:p>
      <w:pPr>
        <w:pStyle w:val="12"/>
        <w:numPr>
          <w:ilvl w:val="1"/>
          <w:numId w:val="8"/>
        </w:numPr>
        <w:tabs>
          <w:tab w:val="left" w:pos="783"/>
        </w:tabs>
        <w:spacing w:before="0" w:after="0" w:line="240" w:lineRule="auto"/>
        <w:ind w:left="782" w:right="0" w:hanging="183"/>
        <w:jc w:val="left"/>
        <w:rPr>
          <w:sz w:val="24"/>
        </w:rPr>
      </w:pPr>
      <w:r>
        <w:rPr>
          <w:sz w:val="24"/>
        </w:rPr>
        <w:t>Declare two variables : number=0,i=0(loop) and a array</w:t>
      </w:r>
      <w:r>
        <w:rPr>
          <w:spacing w:val="-17"/>
          <w:sz w:val="24"/>
        </w:rPr>
        <w:t xml:space="preserve"> </w:t>
      </w:r>
      <w:r>
        <w:rPr>
          <w:sz w:val="24"/>
        </w:rPr>
        <w:t>c[32]</w:t>
      </w:r>
    </w:p>
    <w:p>
      <w:pPr>
        <w:pStyle w:val="7"/>
        <w:spacing w:before="3"/>
        <w:rPr>
          <w:sz w:val="29"/>
        </w:rPr>
      </w:pPr>
    </w:p>
    <w:p>
      <w:pPr>
        <w:pStyle w:val="7"/>
        <w:spacing w:line="266" w:lineRule="auto"/>
        <w:ind w:left="840" w:right="4480"/>
      </w:pPr>
      <w:r>
        <w:t>Number-the number which user inputs i-Loop variable</w:t>
      </w:r>
    </w:p>
    <w:p>
      <w:pPr>
        <w:pStyle w:val="7"/>
        <w:spacing w:line="281" w:lineRule="exact"/>
        <w:ind w:left="840"/>
      </w:pPr>
      <w:r>
        <w:t>Array -This array is needed when the decimal is converted to binary.</w:t>
      </w:r>
    </w:p>
    <w:p>
      <w:pPr>
        <w:pStyle w:val="12"/>
        <w:numPr>
          <w:ilvl w:val="1"/>
          <w:numId w:val="8"/>
        </w:numPr>
        <w:tabs>
          <w:tab w:val="left" w:pos="879"/>
        </w:tabs>
        <w:spacing w:before="19" w:after="0" w:line="252" w:lineRule="auto"/>
        <w:ind w:left="120" w:right="866" w:firstLine="480"/>
        <w:jc w:val="both"/>
        <w:rPr>
          <w:sz w:val="24"/>
        </w:rPr>
      </w:pPr>
      <w:r>
        <w:rPr>
          <w:sz w:val="24"/>
        </w:rPr>
        <w:t xml:space="preserve">Print a message </w:t>
      </w:r>
      <w:r>
        <w:rPr>
          <w:rFonts w:ascii="宋体" w:hAnsi="宋体"/>
          <w:sz w:val="24"/>
        </w:rPr>
        <w:t>“</w:t>
      </w:r>
      <w:r>
        <w:rPr>
          <w:sz w:val="24"/>
        </w:rPr>
        <w:t xml:space="preserve">print three-digit positive integer numbers: </w:t>
      </w:r>
      <w:r>
        <w:rPr>
          <w:rFonts w:ascii="宋体" w:hAnsi="宋体"/>
          <w:sz w:val="24"/>
        </w:rPr>
        <w:t>”</w:t>
      </w:r>
      <w:r>
        <w:rPr>
          <w:sz w:val="24"/>
        </w:rPr>
        <w:t>on the screen.</w:t>
      </w:r>
    </w:p>
    <w:p>
      <w:pPr>
        <w:pStyle w:val="12"/>
        <w:numPr>
          <w:ilvl w:val="1"/>
          <w:numId w:val="8"/>
        </w:numPr>
        <w:tabs>
          <w:tab w:val="left" w:pos="833"/>
        </w:tabs>
        <w:spacing w:before="17" w:after="0" w:line="240" w:lineRule="auto"/>
        <w:ind w:left="832" w:right="0" w:hanging="233"/>
        <w:jc w:val="both"/>
        <w:rPr>
          <w:sz w:val="24"/>
        </w:rPr>
      </w:pPr>
      <w:r>
        <w:rPr>
          <w:sz w:val="24"/>
        </w:rPr>
        <w:t>Read the input real number from the keyboard</w:t>
      </w:r>
      <w:r>
        <w:rPr>
          <w:spacing w:val="-11"/>
          <w:sz w:val="24"/>
        </w:rPr>
        <w:t xml:space="preserve"> </w:t>
      </w:r>
      <w:r>
        <w:rPr>
          <w:sz w:val="24"/>
        </w:rPr>
        <w:t>.</w:t>
      </w:r>
    </w:p>
    <w:p>
      <w:pPr>
        <w:pStyle w:val="12"/>
        <w:numPr>
          <w:ilvl w:val="1"/>
          <w:numId w:val="8"/>
        </w:numPr>
        <w:tabs>
          <w:tab w:val="left" w:pos="869"/>
        </w:tabs>
        <w:spacing w:before="31" w:after="0" w:line="249" w:lineRule="auto"/>
        <w:ind w:left="120" w:right="864" w:firstLine="480"/>
        <w:jc w:val="both"/>
        <w:rPr>
          <w:sz w:val="24"/>
        </w:rPr>
      </w:pPr>
      <w:r>
        <w:rPr>
          <w:sz w:val="24"/>
        </w:rPr>
        <w:t xml:space="preserve">The program is terminated if the read fails. (The data type of the input data does not meet the data type specified).Print a message </w:t>
      </w:r>
      <w:r>
        <w:rPr>
          <w:rFonts w:hint="eastAsia" w:ascii="宋体" w:hAnsi="宋体" w:eastAsia="宋体"/>
          <w:sz w:val="24"/>
        </w:rPr>
        <w:t>“</w:t>
      </w:r>
      <w:r>
        <w:rPr>
          <w:sz w:val="24"/>
        </w:rPr>
        <w:t xml:space="preserve">Please enter three-digit positive integer numbers </w:t>
      </w:r>
      <w:r>
        <w:rPr>
          <w:rFonts w:hint="eastAsia" w:ascii="宋体" w:hAnsi="宋体" w:eastAsia="宋体"/>
          <w:spacing w:val="6"/>
          <w:sz w:val="24"/>
        </w:rPr>
        <w:t>：”</w:t>
      </w:r>
      <w:r>
        <w:rPr>
          <w:spacing w:val="6"/>
          <w:sz w:val="24"/>
        </w:rPr>
        <w:t xml:space="preserve">on </w:t>
      </w:r>
      <w:r>
        <w:rPr>
          <w:sz w:val="24"/>
        </w:rPr>
        <w:t>the screen to ask the user to input again.</w:t>
      </w:r>
    </w:p>
    <w:p>
      <w:pPr>
        <w:pStyle w:val="12"/>
        <w:numPr>
          <w:ilvl w:val="1"/>
          <w:numId w:val="8"/>
        </w:numPr>
        <w:tabs>
          <w:tab w:val="left" w:pos="783"/>
        </w:tabs>
        <w:spacing w:before="23" w:after="0" w:line="266" w:lineRule="auto"/>
        <w:ind w:left="600" w:right="2633" w:firstLine="0"/>
        <w:jc w:val="left"/>
        <w:rPr>
          <w:sz w:val="24"/>
        </w:rPr>
      </w:pPr>
      <w:r>
        <w:rPr>
          <w:sz w:val="24"/>
        </w:rPr>
        <w:t>Calculate the remainder of the input number divided by</w:t>
      </w:r>
      <w:r>
        <w:rPr>
          <w:spacing w:val="-37"/>
          <w:sz w:val="24"/>
        </w:rPr>
        <w:t xml:space="preserve"> </w:t>
      </w:r>
      <w:r>
        <w:rPr>
          <w:sz w:val="24"/>
        </w:rPr>
        <w:t>2. 6.Divide the number by</w:t>
      </w:r>
      <w:r>
        <w:rPr>
          <w:spacing w:val="-3"/>
          <w:sz w:val="24"/>
        </w:rPr>
        <w:t xml:space="preserve"> </w:t>
      </w:r>
      <w:r>
        <w:rPr>
          <w:sz w:val="24"/>
        </w:rPr>
        <w:t>2.</w:t>
      </w:r>
    </w:p>
    <w:p>
      <w:pPr>
        <w:pStyle w:val="7"/>
        <w:spacing w:line="266" w:lineRule="auto"/>
        <w:ind w:left="600" w:right="4554"/>
      </w:pPr>
      <w:r>
        <w:t>7.Repeat the above steps until 0 or 1. 8.Display the result on the screen.</w:t>
      </w:r>
    </w:p>
    <w:p>
      <w:pPr>
        <w:spacing w:after="0" w:line="266" w:lineRule="auto"/>
        <w:sectPr>
          <w:pgSz w:w="11910" w:h="16840"/>
          <w:pgMar w:top="1360" w:right="900" w:bottom="280" w:left="1680" w:header="720" w:footer="720" w:gutter="0"/>
        </w:sectPr>
      </w:pPr>
    </w:p>
    <w:p>
      <w:pPr>
        <w:spacing w:before="18"/>
        <w:ind w:left="120" w:right="0" w:firstLine="0"/>
        <w:jc w:val="left"/>
        <w:rPr>
          <w:rFonts w:ascii="Calibri"/>
          <w:b/>
          <w:sz w:val="32"/>
        </w:rPr>
      </w:pPr>
      <w:bookmarkStart w:id="17" w:name="_TOC_250006"/>
      <w:bookmarkEnd w:id="17"/>
      <w:r>
        <w:rPr>
          <w:rFonts w:ascii="Calibri"/>
          <w:b/>
          <w:sz w:val="32"/>
        </w:rPr>
        <w:t>Testing</w:t>
      </w:r>
    </w:p>
    <w:p>
      <w:pPr>
        <w:pStyle w:val="7"/>
        <w:spacing w:before="132"/>
        <w:ind w:left="120"/>
      </w:pPr>
      <w:r>
        <w:t>Test 1</w:t>
      </w:r>
    </w:p>
    <w:p>
      <w:pPr>
        <w:pStyle w:val="7"/>
        <w:spacing w:before="31" w:line="266" w:lineRule="auto"/>
        <w:ind w:left="120" w:right="876" w:firstLine="240"/>
      </w:pPr>
      <w:r>
        <w:t>Enter right characters that are three-digit positive integer numbers: For example:111.</w:t>
      </w:r>
    </w:p>
    <w:p>
      <w:pPr>
        <w:pStyle w:val="7"/>
        <w:spacing w:line="281" w:lineRule="exact"/>
        <w:ind w:left="360"/>
      </w:pPr>
      <w:r>
        <w:drawing>
          <wp:anchor distT="0" distB="0" distL="0" distR="0" simplePos="0" relativeHeight="1024" behindDoc="0" locked="0" layoutInCell="1" allowOverlap="1">
            <wp:simplePos x="0" y="0"/>
            <wp:positionH relativeFrom="page">
              <wp:posOffset>1143000</wp:posOffset>
            </wp:positionH>
            <wp:positionV relativeFrom="paragraph">
              <wp:posOffset>256540</wp:posOffset>
            </wp:positionV>
            <wp:extent cx="5234940" cy="65151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1" cstate="print"/>
                    <a:stretch>
                      <a:fillRect/>
                    </a:stretch>
                  </pic:blipFill>
                  <pic:spPr>
                    <a:xfrm>
                      <a:off x="0" y="0"/>
                      <a:ext cx="5234807" cy="651509"/>
                    </a:xfrm>
                    <a:prstGeom prst="rect">
                      <a:avLst/>
                    </a:prstGeom>
                  </pic:spPr>
                </pic:pic>
              </a:graphicData>
            </a:graphic>
          </wp:anchor>
        </w:drawing>
      </w:r>
      <w:r>
        <w:t>Test result:1101111</w:t>
      </w:r>
    </w:p>
    <w:p>
      <w:pPr>
        <w:pStyle w:val="7"/>
        <w:spacing w:before="100"/>
        <w:ind w:left="120"/>
      </w:pPr>
      <w:r>
        <w:t>Test 2</w:t>
      </w:r>
    </w:p>
    <w:p>
      <w:pPr>
        <w:pStyle w:val="7"/>
        <w:spacing w:before="31" w:line="266" w:lineRule="auto"/>
        <w:ind w:left="120" w:right="876" w:firstLine="240"/>
      </w:pPr>
      <w:r>
        <w:t>Enter right characters that are two-digit positive integer numbers and a character: For example:11a.</w:t>
      </w:r>
    </w:p>
    <w:p>
      <w:pPr>
        <w:pStyle w:val="7"/>
        <w:spacing w:after="18" w:line="281" w:lineRule="exact"/>
        <w:ind w:left="360"/>
      </w:pPr>
      <w:r>
        <w:t>Test result:Error and prompt to re-input</w:t>
      </w:r>
    </w:p>
    <w:p>
      <w:pPr>
        <w:pStyle w:val="7"/>
        <w:ind w:left="120"/>
        <w:rPr>
          <w:sz w:val="20"/>
        </w:rPr>
      </w:pPr>
      <w:r>
        <w:rPr>
          <w:sz w:val="20"/>
        </w:rPr>
        <w:drawing>
          <wp:inline distT="0" distB="0" distL="0" distR="0">
            <wp:extent cx="5247005" cy="58674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2" cstate="print"/>
                    <a:stretch>
                      <a:fillRect/>
                    </a:stretch>
                  </pic:blipFill>
                  <pic:spPr>
                    <a:xfrm>
                      <a:off x="0" y="0"/>
                      <a:ext cx="5247012" cy="587216"/>
                    </a:xfrm>
                    <a:prstGeom prst="rect">
                      <a:avLst/>
                    </a:prstGeom>
                  </pic:spPr>
                </pic:pic>
              </a:graphicData>
            </a:graphic>
          </wp:inline>
        </w:drawing>
      </w:r>
    </w:p>
    <w:p>
      <w:pPr>
        <w:pStyle w:val="7"/>
        <w:spacing w:before="24"/>
        <w:ind w:left="120"/>
      </w:pPr>
      <w:r>
        <w:t>Test 3</w:t>
      </w:r>
    </w:p>
    <w:p>
      <w:pPr>
        <w:pStyle w:val="7"/>
        <w:spacing w:before="30" w:line="266" w:lineRule="auto"/>
        <w:ind w:left="120" w:right="876" w:firstLine="240"/>
      </w:pPr>
      <w:r>
        <w:t>Enter right characters that are two-digit positive integer numbers and a character: For example:1111.</w:t>
      </w:r>
    </w:p>
    <w:p>
      <w:pPr>
        <w:pStyle w:val="7"/>
        <w:spacing w:after="16" w:line="281" w:lineRule="exact"/>
        <w:ind w:left="360"/>
      </w:pPr>
      <w:r>
        <w:t>Test result: Error and prompt to re-input</w:t>
      </w:r>
    </w:p>
    <w:p>
      <w:pPr>
        <w:pStyle w:val="7"/>
        <w:ind w:left="120"/>
        <w:rPr>
          <w:sz w:val="20"/>
        </w:rPr>
      </w:pPr>
      <w:r>
        <w:rPr>
          <w:sz w:val="20"/>
        </w:rPr>
        <w:drawing>
          <wp:inline distT="0" distB="0" distL="0" distR="0">
            <wp:extent cx="5240020" cy="59118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3" cstate="print"/>
                    <a:stretch>
                      <a:fillRect/>
                    </a:stretch>
                  </pic:blipFill>
                  <pic:spPr>
                    <a:xfrm>
                      <a:off x="0" y="0"/>
                      <a:ext cx="5240105" cy="591502"/>
                    </a:xfrm>
                    <a:prstGeom prst="rect">
                      <a:avLst/>
                    </a:prstGeom>
                  </pic:spPr>
                </pic:pic>
              </a:graphicData>
            </a:graphic>
          </wp:inline>
        </w:drawing>
      </w:r>
    </w:p>
    <w:p>
      <w:pPr>
        <w:pStyle w:val="7"/>
        <w:spacing w:before="19"/>
        <w:ind w:left="120"/>
      </w:pPr>
      <w:r>
        <w:t>Test 4</w:t>
      </w:r>
    </w:p>
    <w:p>
      <w:pPr>
        <w:pStyle w:val="7"/>
        <w:spacing w:before="31" w:line="266" w:lineRule="auto"/>
        <w:ind w:left="120" w:right="876" w:firstLine="240"/>
      </w:pPr>
      <w:r>
        <w:t xml:space="preserve">Enter right characters that are two-digit positive integer numbers and a strange character: </w:t>
      </w:r>
      <w:r>
        <w:rPr>
          <w:spacing w:val="-4"/>
        </w:rPr>
        <w:t>For</w:t>
      </w:r>
      <w:r>
        <w:rPr>
          <w:spacing w:val="-3"/>
        </w:rPr>
        <w:t xml:space="preserve"> </w:t>
      </w:r>
      <w:r>
        <w:t>example:11&amp;.</w:t>
      </w:r>
    </w:p>
    <w:p>
      <w:pPr>
        <w:pStyle w:val="7"/>
        <w:spacing w:line="281" w:lineRule="exact"/>
        <w:ind w:left="360"/>
      </w:pPr>
      <w:r>
        <w:drawing>
          <wp:anchor distT="0" distB="0" distL="0" distR="0" simplePos="0" relativeHeight="1024" behindDoc="0" locked="0" layoutInCell="1" allowOverlap="1">
            <wp:simplePos x="0" y="0"/>
            <wp:positionH relativeFrom="page">
              <wp:posOffset>1143000</wp:posOffset>
            </wp:positionH>
            <wp:positionV relativeFrom="paragraph">
              <wp:posOffset>218440</wp:posOffset>
            </wp:positionV>
            <wp:extent cx="5246370" cy="53149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4" cstate="print"/>
                    <a:stretch>
                      <a:fillRect/>
                    </a:stretch>
                  </pic:blipFill>
                  <pic:spPr>
                    <a:xfrm>
                      <a:off x="0" y="0"/>
                      <a:ext cx="5246614" cy="531495"/>
                    </a:xfrm>
                    <a:prstGeom prst="rect">
                      <a:avLst/>
                    </a:prstGeom>
                  </pic:spPr>
                </pic:pic>
              </a:graphicData>
            </a:graphic>
          </wp:anchor>
        </w:drawing>
      </w:r>
      <w:r>
        <w:t>Test result: Error and prompt to re-input</w:t>
      </w:r>
    </w:p>
    <w:p>
      <w:pPr>
        <w:pStyle w:val="7"/>
        <w:spacing w:before="37"/>
        <w:ind w:left="120"/>
      </w:pPr>
      <w:r>
        <w:t>Test 5</w:t>
      </w:r>
    </w:p>
    <w:p>
      <w:pPr>
        <w:pStyle w:val="7"/>
        <w:spacing w:before="31" w:line="266" w:lineRule="auto"/>
        <w:ind w:left="120" w:right="876" w:firstLine="240"/>
      </w:pPr>
      <w:r>
        <w:t>Enter right characters that are three-digit positive integer numbers and a strange character: For example:111&amp;.</w:t>
      </w:r>
    </w:p>
    <w:p>
      <w:pPr>
        <w:pStyle w:val="7"/>
        <w:spacing w:line="281" w:lineRule="exact"/>
        <w:ind w:left="360"/>
      </w:pPr>
      <w:r>
        <w:t>Test result: 1101111</w:t>
      </w:r>
    </w:p>
    <w:p>
      <w:pPr>
        <w:pStyle w:val="7"/>
        <w:spacing w:before="30"/>
        <w:ind w:left="360"/>
      </w:pPr>
      <w:r>
        <w:drawing>
          <wp:anchor distT="0" distB="0" distL="0" distR="0" simplePos="0" relativeHeight="1024" behindDoc="0" locked="0" layoutInCell="1" allowOverlap="1">
            <wp:simplePos x="0" y="0"/>
            <wp:positionH relativeFrom="page">
              <wp:posOffset>1143000</wp:posOffset>
            </wp:positionH>
            <wp:positionV relativeFrom="paragraph">
              <wp:posOffset>266700</wp:posOffset>
            </wp:positionV>
            <wp:extent cx="5231130" cy="66865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5" cstate="print"/>
                    <a:stretch>
                      <a:fillRect/>
                    </a:stretch>
                  </pic:blipFill>
                  <pic:spPr>
                    <a:xfrm>
                      <a:off x="0" y="0"/>
                      <a:ext cx="5231242" cy="668655"/>
                    </a:xfrm>
                    <a:prstGeom prst="rect">
                      <a:avLst/>
                    </a:prstGeom>
                  </pic:spPr>
                </pic:pic>
              </a:graphicData>
            </a:graphic>
          </wp:anchor>
        </w:drawing>
      </w:r>
      <w:r>
        <w:t>Reason: The program recognizes only the first three digits</w:t>
      </w:r>
    </w:p>
    <w:p>
      <w:pPr>
        <w:spacing w:after="0"/>
        <w:sectPr>
          <w:pgSz w:w="11910" w:h="16840"/>
          <w:pgMar w:top="1520" w:right="900" w:bottom="280" w:left="1680" w:header="720" w:footer="720" w:gutter="0"/>
        </w:sectPr>
      </w:pPr>
    </w:p>
    <w:p>
      <w:pPr>
        <w:pStyle w:val="7"/>
        <w:rPr>
          <w:sz w:val="20"/>
        </w:rPr>
      </w:pPr>
    </w:p>
    <w:p>
      <w:pPr>
        <w:pStyle w:val="7"/>
        <w:spacing w:before="3"/>
        <w:rPr>
          <w:sz w:val="17"/>
        </w:rPr>
      </w:pPr>
    </w:p>
    <w:p>
      <w:pPr>
        <w:pStyle w:val="2"/>
        <w:tabs>
          <w:tab w:val="left" w:pos="2279"/>
        </w:tabs>
        <w:spacing w:before="32"/>
      </w:pPr>
      <w:bookmarkStart w:id="18" w:name="_TOC_250005"/>
      <w:bookmarkEnd w:id="18"/>
      <w:r>
        <w:rPr>
          <w:color w:val="C00000"/>
        </w:rPr>
        <w:t>Exercise</w:t>
      </w:r>
      <w:r>
        <w:rPr>
          <w:color w:val="C00000"/>
        </w:rPr>
        <w:tab/>
      </w:r>
      <w:r>
        <w:rPr>
          <w:color w:val="C00000"/>
        </w:rPr>
        <w:t>4</w:t>
      </w:r>
    </w:p>
    <w:p>
      <w:pPr>
        <w:spacing w:before="114"/>
        <w:ind w:left="120" w:right="0" w:firstLine="0"/>
        <w:jc w:val="left"/>
        <w:rPr>
          <w:rFonts w:ascii="Calibri" w:eastAsia="Calibri"/>
          <w:b/>
          <w:sz w:val="32"/>
        </w:rPr>
      </w:pPr>
      <w:bookmarkStart w:id="19" w:name="_TOC_250004"/>
      <w:r>
        <w:rPr>
          <w:rFonts w:ascii="Calibri" w:eastAsia="Calibri"/>
          <w:b/>
          <w:sz w:val="32"/>
        </w:rPr>
        <w:t>Specification</w:t>
      </w:r>
      <w:r>
        <w:rPr>
          <w:rFonts w:hint="eastAsia" w:ascii="宋体" w:eastAsia="宋体"/>
          <w:b/>
          <w:sz w:val="32"/>
        </w:rPr>
        <w:t>（</w:t>
      </w:r>
      <w:r>
        <w:rPr>
          <w:rFonts w:ascii="Calibri" w:eastAsia="Calibri"/>
          <w:b/>
          <w:sz w:val="32"/>
        </w:rPr>
        <w:t>Problem statement</w:t>
      </w:r>
      <w:r>
        <w:rPr>
          <w:rFonts w:hint="eastAsia" w:ascii="宋体" w:eastAsia="宋体"/>
          <w:b/>
          <w:sz w:val="32"/>
        </w:rPr>
        <w:t>）</w:t>
      </w:r>
      <w:bookmarkEnd w:id="19"/>
      <w:r>
        <w:rPr>
          <w:rFonts w:ascii="Calibri" w:eastAsia="Calibri"/>
          <w:b/>
          <w:sz w:val="32"/>
        </w:rPr>
        <w:t>:</w:t>
      </w:r>
    </w:p>
    <w:p>
      <w:pPr>
        <w:pStyle w:val="7"/>
        <w:spacing w:before="121" w:line="266" w:lineRule="auto"/>
        <w:ind w:left="120" w:right="876" w:firstLine="240"/>
      </w:pPr>
      <w:r>
        <w:t>The requirement of the task is to provide the user with the choice of performing a two-dimensional rectangular to polar or polar to rectangular</w:t>
      </w:r>
    </w:p>
    <w:p>
      <w:pPr>
        <w:spacing w:after="0" w:line="266" w:lineRule="auto"/>
        <w:sectPr>
          <w:pgSz w:w="11910" w:h="16840"/>
          <w:pgMar w:top="1580" w:right="900" w:bottom="280" w:left="1680" w:header="720" w:footer="720" w:gutter="0"/>
        </w:sectPr>
      </w:pPr>
    </w:p>
    <w:p>
      <w:pPr>
        <w:pStyle w:val="7"/>
        <w:spacing w:before="252"/>
        <w:ind w:left="120"/>
      </w:pPr>
      <w:r>
        <w:t>coordinate conversion on vector</w:t>
      </w:r>
    </w:p>
    <w:p>
      <w:pPr>
        <w:spacing w:before="98"/>
        <w:ind w:left="120" w:right="0" w:firstLine="0"/>
        <w:jc w:val="left"/>
        <w:rPr>
          <w:rFonts w:ascii="Times New Roman" w:hAnsi="Times New Roman"/>
          <w:i/>
          <w:sz w:val="24"/>
        </w:rPr>
      </w:pPr>
      <w:r>
        <w:br w:type="column"/>
      </w:r>
      <w:r>
        <w:rPr>
          <w:rFonts w:ascii="Times New Roman" w:hAnsi="Times New Roman"/>
          <w:i/>
          <w:sz w:val="24"/>
        </w:rPr>
        <w:t>A</w:t>
      </w:r>
      <w:r>
        <w:rPr>
          <w:rFonts w:ascii="Times New Roman" w:hAnsi="Times New Roman"/>
          <w:sz w:val="24"/>
        </w:rPr>
        <w:t>=</w:t>
      </w:r>
      <w:r>
        <w:rPr>
          <w:rFonts w:ascii="Times New Roman" w:hAnsi="Times New Roman"/>
          <w:i/>
          <w:sz w:val="24"/>
        </w:rPr>
        <w:t>A</w:t>
      </w:r>
      <w:r>
        <w:rPr>
          <w:rFonts w:ascii="Times New Roman" w:hAnsi="Times New Roman"/>
          <w:i/>
          <w:position w:val="-5"/>
          <w:sz w:val="13"/>
        </w:rPr>
        <w:t>x</w:t>
      </w:r>
      <w:r>
        <w:rPr>
          <w:rFonts w:ascii="Times New Roman" w:hAnsi="Times New Roman"/>
          <w:i/>
          <w:sz w:val="24"/>
        </w:rPr>
        <w:t xml:space="preserve">i </w:t>
      </w:r>
      <w:r>
        <w:rPr>
          <w:rFonts w:ascii="Symbol" w:hAnsi="Symbol"/>
          <w:sz w:val="24"/>
        </w:rPr>
        <w:t></w:t>
      </w:r>
      <w:r>
        <w:rPr>
          <w:rFonts w:ascii="Times New Roman" w:hAnsi="Times New Roman"/>
          <w:sz w:val="24"/>
        </w:rPr>
        <w:t xml:space="preserve"> </w:t>
      </w:r>
      <w:r>
        <w:rPr>
          <w:rFonts w:ascii="Times New Roman" w:hAnsi="Times New Roman"/>
          <w:i/>
          <w:sz w:val="24"/>
        </w:rPr>
        <w:t>A</w:t>
      </w:r>
      <w:r>
        <w:rPr>
          <w:rFonts w:ascii="Times New Roman" w:hAnsi="Times New Roman"/>
          <w:i/>
          <w:position w:val="-5"/>
          <w:sz w:val="13"/>
        </w:rPr>
        <w:t xml:space="preserve">y </w:t>
      </w:r>
      <w:r>
        <w:rPr>
          <w:rFonts w:ascii="Times New Roman" w:hAnsi="Times New Roman"/>
          <w:i/>
          <w:sz w:val="24"/>
        </w:rPr>
        <w:t>j</w:t>
      </w:r>
    </w:p>
    <w:p>
      <w:pPr>
        <w:pStyle w:val="7"/>
        <w:spacing w:before="252"/>
        <w:ind w:left="120"/>
      </w:pPr>
      <w:r>
        <w:br w:type="column"/>
      </w:r>
      <w:r>
        <w:t>.Displays the result on the</w:t>
      </w:r>
    </w:p>
    <w:p>
      <w:pPr>
        <w:spacing w:after="0"/>
        <w:sectPr>
          <w:type w:val="continuous"/>
          <w:pgSz w:w="11910" w:h="16840"/>
          <w:pgMar w:top="1580" w:right="900" w:bottom="280" w:left="1680" w:header="720" w:footer="720" w:gutter="0"/>
          <w:cols w:equalWidth="0" w:num="3">
            <w:col w:w="3809" w:space="132"/>
            <w:col w:w="1234" w:space="45"/>
            <w:col w:w="4110"/>
          </w:cols>
        </w:sectPr>
      </w:pPr>
    </w:p>
    <w:p>
      <w:pPr>
        <w:pStyle w:val="7"/>
        <w:spacing w:before="90"/>
        <w:ind w:left="120"/>
      </w:pPr>
      <w:r>
        <w:t>screen.Therefore,this program provides the following functions:</w:t>
      </w:r>
    </w:p>
    <w:p>
      <w:pPr>
        <w:pStyle w:val="7"/>
        <w:spacing w:before="3"/>
        <w:rPr>
          <w:sz w:val="29"/>
        </w:rPr>
      </w:pPr>
    </w:p>
    <w:p>
      <w:pPr>
        <w:pStyle w:val="12"/>
        <w:numPr>
          <w:ilvl w:val="0"/>
          <w:numId w:val="9"/>
        </w:numPr>
        <w:tabs>
          <w:tab w:val="left" w:pos="543"/>
        </w:tabs>
        <w:spacing w:before="0" w:after="0" w:line="266" w:lineRule="auto"/>
        <w:ind w:left="120" w:right="860" w:firstLine="240"/>
        <w:jc w:val="left"/>
        <w:rPr>
          <w:sz w:val="24"/>
        </w:rPr>
      </w:pPr>
      <w:r>
        <w:rPr>
          <w:sz w:val="24"/>
        </w:rPr>
        <w:t>Users can choose from two functions (two-dimensional rectangular to polar or polar to rectangular coordinate</w:t>
      </w:r>
      <w:r>
        <w:rPr>
          <w:spacing w:val="-9"/>
          <w:sz w:val="24"/>
        </w:rPr>
        <w:t xml:space="preserve"> </w:t>
      </w:r>
      <w:r>
        <w:rPr>
          <w:sz w:val="24"/>
        </w:rPr>
        <w:t>conversion)</w:t>
      </w:r>
    </w:p>
    <w:p>
      <w:pPr>
        <w:pStyle w:val="7"/>
        <w:spacing w:before="6"/>
        <w:rPr>
          <w:sz w:val="26"/>
        </w:rPr>
      </w:pPr>
    </w:p>
    <w:p>
      <w:pPr>
        <w:pStyle w:val="12"/>
        <w:numPr>
          <w:ilvl w:val="0"/>
          <w:numId w:val="9"/>
        </w:numPr>
        <w:tabs>
          <w:tab w:val="left" w:pos="612"/>
        </w:tabs>
        <w:spacing w:before="0" w:after="0" w:line="266" w:lineRule="auto"/>
        <w:ind w:left="120" w:right="863" w:firstLine="240"/>
        <w:jc w:val="both"/>
        <w:rPr>
          <w:sz w:val="24"/>
        </w:rPr>
      </w:pPr>
      <w:r>
        <w:rPr>
          <w:sz w:val="24"/>
        </w:rPr>
        <w:t>After the user selects the function, judge whether the user entered 1 or 2.If the user doesn't type 1 or 2, the program reports an error and asks the user to retype.An error condition is as</w:t>
      </w:r>
      <w:r>
        <w:rPr>
          <w:spacing w:val="-3"/>
          <w:sz w:val="24"/>
        </w:rPr>
        <w:t xml:space="preserve"> </w:t>
      </w:r>
      <w:r>
        <w:rPr>
          <w:sz w:val="24"/>
        </w:rPr>
        <w:t>follows:</w:t>
      </w:r>
    </w:p>
    <w:p>
      <w:pPr>
        <w:pStyle w:val="7"/>
        <w:spacing w:before="6"/>
        <w:rPr>
          <w:sz w:val="26"/>
        </w:rPr>
      </w:pPr>
    </w:p>
    <w:p>
      <w:pPr>
        <w:pStyle w:val="12"/>
        <w:numPr>
          <w:ilvl w:val="0"/>
          <w:numId w:val="10"/>
        </w:numPr>
        <w:tabs>
          <w:tab w:val="left" w:pos="730"/>
        </w:tabs>
        <w:spacing w:before="1" w:after="0" w:line="240" w:lineRule="auto"/>
        <w:ind w:left="729" w:right="0" w:hanging="370"/>
        <w:jc w:val="left"/>
        <w:rPr>
          <w:sz w:val="24"/>
        </w:rPr>
      </w:pPr>
      <w:r>
        <w:rPr>
          <w:sz w:val="24"/>
        </w:rPr>
        <w:t>The user the user doesn't type 1 or 2</w:t>
      </w:r>
      <w:r>
        <w:rPr>
          <w:spacing w:val="-8"/>
          <w:sz w:val="24"/>
        </w:rPr>
        <w:t xml:space="preserve"> </w:t>
      </w:r>
      <w:r>
        <w:rPr>
          <w:sz w:val="24"/>
        </w:rPr>
        <w:t>,e.g.3</w:t>
      </w:r>
    </w:p>
    <w:p>
      <w:pPr>
        <w:pStyle w:val="7"/>
        <w:spacing w:before="2"/>
        <w:rPr>
          <w:sz w:val="28"/>
        </w:rPr>
      </w:pPr>
    </w:p>
    <w:p>
      <w:pPr>
        <w:pStyle w:val="12"/>
        <w:numPr>
          <w:ilvl w:val="0"/>
          <w:numId w:val="10"/>
        </w:numPr>
        <w:tabs>
          <w:tab w:val="left" w:pos="676"/>
        </w:tabs>
        <w:spacing w:before="0" w:after="0" w:line="496" w:lineRule="auto"/>
        <w:ind w:left="360" w:right="2383" w:firstLine="0"/>
        <w:jc w:val="left"/>
        <w:rPr>
          <w:sz w:val="24"/>
        </w:rPr>
      </w:pPr>
      <w:r>
        <w:rPr>
          <w:sz w:val="24"/>
        </w:rPr>
        <w:t>The user enters letters and other non-Arabic</w:t>
      </w:r>
      <w:r>
        <w:rPr>
          <w:spacing w:val="-31"/>
          <w:sz w:val="24"/>
        </w:rPr>
        <w:t xml:space="preserve"> </w:t>
      </w:r>
      <w:r>
        <w:rPr>
          <w:sz w:val="24"/>
        </w:rPr>
        <w:t>numerals</w:t>
      </w:r>
      <w:r>
        <w:rPr>
          <w:rFonts w:hint="eastAsia" w:ascii="宋体" w:eastAsia="宋体"/>
          <w:sz w:val="24"/>
        </w:rPr>
        <w:t>，</w:t>
      </w:r>
      <w:r>
        <w:rPr>
          <w:sz w:val="24"/>
        </w:rPr>
        <w:t xml:space="preserve">e.g.a (3)The user enters strange </w:t>
      </w:r>
      <w:r>
        <w:rPr>
          <w:spacing w:val="-4"/>
          <w:sz w:val="24"/>
        </w:rPr>
        <w:t>character,</w:t>
      </w:r>
      <w:r>
        <w:rPr>
          <w:spacing w:val="-8"/>
          <w:sz w:val="24"/>
        </w:rPr>
        <w:t xml:space="preserve"> </w:t>
      </w:r>
      <w:r>
        <w:rPr>
          <w:sz w:val="24"/>
        </w:rPr>
        <w:t>e.g.&amp;</w:t>
      </w:r>
    </w:p>
    <w:p>
      <w:pPr>
        <w:spacing w:after="0" w:line="496" w:lineRule="auto"/>
        <w:jc w:val="left"/>
        <w:rPr>
          <w:sz w:val="24"/>
        </w:rPr>
        <w:sectPr>
          <w:type w:val="continuous"/>
          <w:pgSz w:w="11910" w:h="16840"/>
          <w:pgMar w:top="1580" w:right="900" w:bottom="280" w:left="1680" w:header="720" w:footer="720" w:gutter="0"/>
        </w:sectPr>
      </w:pPr>
    </w:p>
    <w:p>
      <w:pPr>
        <w:pStyle w:val="12"/>
        <w:numPr>
          <w:ilvl w:val="0"/>
          <w:numId w:val="9"/>
        </w:numPr>
        <w:tabs>
          <w:tab w:val="left" w:pos="543"/>
        </w:tabs>
        <w:spacing w:before="190" w:after="0" w:line="240" w:lineRule="auto"/>
        <w:ind w:left="542" w:right="0" w:hanging="183"/>
        <w:jc w:val="left"/>
        <w:rPr>
          <w:sz w:val="24"/>
        </w:rPr>
      </w:pPr>
      <w:r>
        <w:rPr>
          <w:sz w:val="24"/>
        </w:rPr>
        <w:t>If</w:t>
      </w:r>
      <w:r>
        <w:rPr>
          <w:spacing w:val="25"/>
          <w:sz w:val="24"/>
        </w:rPr>
        <w:t xml:space="preserve"> </w:t>
      </w:r>
      <w:r>
        <w:rPr>
          <w:sz w:val="24"/>
        </w:rPr>
        <w:t>the</w:t>
      </w:r>
      <w:r>
        <w:rPr>
          <w:spacing w:val="23"/>
          <w:sz w:val="24"/>
        </w:rPr>
        <w:t xml:space="preserve"> </w:t>
      </w:r>
      <w:r>
        <w:rPr>
          <w:sz w:val="24"/>
        </w:rPr>
        <w:t>user</w:t>
      </w:r>
      <w:r>
        <w:rPr>
          <w:spacing w:val="26"/>
          <w:sz w:val="24"/>
        </w:rPr>
        <w:t xml:space="preserve"> </w:t>
      </w:r>
      <w:r>
        <w:rPr>
          <w:sz w:val="24"/>
        </w:rPr>
        <w:t>chooses</w:t>
      </w:r>
      <w:r>
        <w:rPr>
          <w:spacing w:val="23"/>
          <w:sz w:val="24"/>
        </w:rPr>
        <w:t xml:space="preserve"> </w:t>
      </w:r>
      <w:r>
        <w:rPr>
          <w:sz w:val="24"/>
        </w:rPr>
        <w:t>the</w:t>
      </w:r>
      <w:r>
        <w:rPr>
          <w:spacing w:val="27"/>
          <w:sz w:val="24"/>
        </w:rPr>
        <w:t xml:space="preserve"> </w:t>
      </w:r>
      <w:r>
        <w:rPr>
          <w:sz w:val="24"/>
        </w:rPr>
        <w:t>function</w:t>
      </w:r>
      <w:r>
        <w:rPr>
          <w:spacing w:val="23"/>
          <w:sz w:val="24"/>
        </w:rPr>
        <w:t xml:space="preserve"> </w:t>
      </w:r>
      <w:r>
        <w:rPr>
          <w:sz w:val="24"/>
        </w:rPr>
        <w:t>1,the</w:t>
      </w:r>
      <w:r>
        <w:rPr>
          <w:spacing w:val="24"/>
          <w:sz w:val="24"/>
        </w:rPr>
        <w:t xml:space="preserve"> </w:t>
      </w:r>
      <w:r>
        <w:rPr>
          <w:sz w:val="24"/>
        </w:rPr>
        <w:t>result</w:t>
      </w:r>
      <w:r>
        <w:rPr>
          <w:spacing w:val="23"/>
          <w:sz w:val="24"/>
        </w:rPr>
        <w:t xml:space="preserve"> </w:t>
      </w:r>
      <w:r>
        <w:rPr>
          <w:sz w:val="24"/>
        </w:rPr>
        <w:t>will</w:t>
      </w:r>
      <w:r>
        <w:rPr>
          <w:spacing w:val="25"/>
          <w:sz w:val="24"/>
        </w:rPr>
        <w:t xml:space="preserve"> </w:t>
      </w:r>
      <w:r>
        <w:rPr>
          <w:sz w:val="24"/>
        </w:rPr>
        <w:t>be</w:t>
      </w:r>
    </w:p>
    <w:p>
      <w:pPr>
        <w:pStyle w:val="7"/>
        <w:spacing w:before="10"/>
        <w:rPr>
          <w:sz w:val="25"/>
        </w:rPr>
      </w:pPr>
    </w:p>
    <w:p>
      <w:pPr>
        <w:spacing w:before="0" w:line="379" w:lineRule="exact"/>
        <w:ind w:left="116" w:right="0" w:firstLine="0"/>
        <w:jc w:val="left"/>
        <w:rPr>
          <w:rFonts w:ascii="Times New Roman" w:hAnsi="Times New Roman"/>
          <w:i/>
          <w:sz w:val="13"/>
        </w:rPr>
      </w:pPr>
      <w:r>
        <mc:AlternateContent>
          <mc:Choice Requires="wps">
            <w:drawing>
              <wp:anchor distT="0" distB="0" distL="114300" distR="114300" simplePos="0" relativeHeight="251678720" behindDoc="0" locked="0" layoutInCell="1" allowOverlap="1">
                <wp:simplePos x="0" y="0"/>
                <wp:positionH relativeFrom="page">
                  <wp:posOffset>1726565</wp:posOffset>
                </wp:positionH>
                <wp:positionV relativeFrom="paragraph">
                  <wp:posOffset>217805</wp:posOffset>
                </wp:positionV>
                <wp:extent cx="174625" cy="0"/>
                <wp:effectExtent l="0" t="0" r="0" b="0"/>
                <wp:wrapNone/>
                <wp:docPr id="48" name="直线 4"/>
                <wp:cNvGraphicFramePr/>
                <a:graphic xmlns:a="http://schemas.openxmlformats.org/drawingml/2006/main">
                  <a:graphicData uri="http://schemas.microsoft.com/office/word/2010/wordprocessingShape">
                    <wps:wsp>
                      <wps:cNvSpPr/>
                      <wps:spPr>
                        <a:xfrm>
                          <a:off x="0" y="0"/>
                          <a:ext cx="174625" cy="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135.95pt;margin-top:17.15pt;height:0pt;width:13.75pt;mso-position-horizontal-relative:page;z-index:251678720;mso-width-relative:page;mso-height-relative:page;" filled="f" stroked="t" coordsize="21600,21600" o:gfxdata="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qYVpD1QAAAAkBAAAPAAAAAAAAAAEAIAAAACIAAABkcnMv&#10;ZG93bnJldi54bWxQSwECFAAUAAAACACHTuJAXtXO780BAACNAwAADgAAAAAAAAABACAAAAAkAQAA&#10;ZHJzL2Uyb0RvYy54bWxQSwUGAAAAAAYABgBZAQAAYwU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page">
                  <wp:posOffset>1243965</wp:posOffset>
                </wp:positionH>
                <wp:positionV relativeFrom="paragraph">
                  <wp:posOffset>217805</wp:posOffset>
                </wp:positionV>
                <wp:extent cx="53975" cy="97155"/>
                <wp:effectExtent l="0" t="0" r="0" b="0"/>
                <wp:wrapNone/>
                <wp:docPr id="50" name="文本框 5"/>
                <wp:cNvGraphicFramePr/>
                <a:graphic xmlns:a="http://schemas.openxmlformats.org/drawingml/2006/main">
                  <a:graphicData uri="http://schemas.microsoft.com/office/word/2010/wordprocessingShape">
                    <wps:wsp>
                      <wps:cNvSpPr txBox="1"/>
                      <wps:spPr>
                        <a:xfrm>
                          <a:off x="0" y="0"/>
                          <a:ext cx="53975" cy="97155"/>
                        </a:xfrm>
                        <a:prstGeom prst="rect">
                          <a:avLst/>
                        </a:prstGeom>
                        <a:noFill/>
                        <a:ln>
                          <a:noFill/>
                        </a:ln>
                      </wps:spPr>
                      <wps:txbx>
                        <w:txbxContent>
                          <w:p>
                            <w:pPr>
                              <w:spacing w:before="1"/>
                              <w:ind w:left="0" w:right="0" w:firstLine="0"/>
                              <w:jc w:val="left"/>
                              <w:rPr>
                                <w:rFonts w:ascii="Times New Roman"/>
                                <w:i/>
                                <w:sz w:val="13"/>
                              </w:rPr>
                            </w:pPr>
                            <w:r>
                              <w:rPr>
                                <w:rFonts w:ascii="Times New Roman"/>
                                <w:i/>
                                <w:w w:val="105"/>
                                <w:sz w:val="13"/>
                              </w:rPr>
                              <w:t>A</w:t>
                            </w:r>
                          </w:p>
                        </w:txbxContent>
                      </wps:txbx>
                      <wps:bodyPr lIns="0" tIns="0" rIns="0" bIns="0" upright="1"/>
                    </wps:wsp>
                  </a:graphicData>
                </a:graphic>
              </wp:anchor>
            </w:drawing>
          </mc:Choice>
          <mc:Fallback>
            <w:pict>
              <v:shape id="文本框 5" o:spid="_x0000_s1026" o:spt="202" type="#_x0000_t202" style="position:absolute;left:0pt;margin-left:97.95pt;margin-top:17.15pt;height:7.65pt;width:4.25pt;mso-position-horizontal-relative:page;z-index:251683840;mso-width-relative:page;mso-height-relative:page;" filled="f" stroked="f" coordsize="21600,21600" o:gfxdata="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h65wdgAAAAJAQAADwAAAAAAAAAB&#10;ACAAAAAiAAAAZHJzL2Rvd25yZXYueG1sUEsBAhQAFAAAAAgAh07iQPi399aeAQAAIgMAAA4AAAAA&#10;AAAAAQAgAAAAJwEAAGRycy9lMm9Eb2MueG1sUEsFBgAAAAAGAAYAWQEAADcFAAAAAA==&#10;">
                <v:fill on="f" focussize="0,0"/>
                <v:stroke on="f"/>
                <v:imagedata o:title=""/>
                <o:lock v:ext="edit" aspectratio="f"/>
                <v:textbox inset="0mm,0mm,0mm,0mm">
                  <w:txbxContent>
                    <w:p>
                      <w:pPr>
                        <w:spacing w:before="1"/>
                        <w:ind w:left="0" w:right="0" w:firstLine="0"/>
                        <w:jc w:val="left"/>
                        <w:rPr>
                          <w:rFonts w:ascii="Times New Roman"/>
                          <w:i/>
                          <w:sz w:val="13"/>
                        </w:rPr>
                      </w:pPr>
                      <w:r>
                        <w:rPr>
                          <w:rFonts w:ascii="Times New Roman"/>
                          <w:i/>
                          <w:w w:val="105"/>
                          <w:sz w:val="13"/>
                        </w:rPr>
                        <w:t>A</w:t>
                      </w:r>
                    </w:p>
                  </w:txbxContent>
                </v:textbox>
              </v:shape>
            </w:pict>
          </mc:Fallback>
        </mc:AlternateContent>
      </w:r>
      <w:r>
        <w:rPr>
          <w:rFonts w:ascii="Symbol" w:hAnsi="Symbol"/>
          <w:i/>
          <w:sz w:val="25"/>
        </w:rPr>
        <w:t></w:t>
      </w:r>
      <w:r>
        <w:rPr>
          <w:rFonts w:ascii="Times New Roman" w:hAnsi="Times New Roman"/>
          <w:i/>
          <w:sz w:val="25"/>
        </w:rPr>
        <w:t xml:space="preserve"> </w:t>
      </w:r>
      <w:r>
        <w:rPr>
          <w:rFonts w:ascii="Times New Roman" w:hAnsi="Times New Roman"/>
          <w:sz w:val="24"/>
        </w:rPr>
        <w:t>= tan</w:t>
      </w:r>
      <w:r>
        <w:rPr>
          <w:rFonts w:ascii="Times New Roman" w:hAnsi="Times New Roman"/>
          <w:position w:val="11"/>
          <w:sz w:val="13"/>
        </w:rPr>
        <w:t xml:space="preserve">-1 </w:t>
      </w:r>
      <w:r>
        <w:rPr>
          <w:rFonts w:ascii="Times New Roman" w:hAnsi="Times New Roman"/>
          <w:i/>
          <w:position w:val="18"/>
          <w:sz w:val="24"/>
        </w:rPr>
        <w:t>A</w:t>
      </w:r>
      <w:r>
        <w:rPr>
          <w:rFonts w:ascii="Times New Roman" w:hAnsi="Times New Roman"/>
          <w:i/>
          <w:position w:val="12"/>
          <w:sz w:val="13"/>
        </w:rPr>
        <w:t>y</w:t>
      </w:r>
    </w:p>
    <w:p>
      <w:pPr>
        <w:spacing w:before="0" w:line="256" w:lineRule="exact"/>
        <w:ind w:left="116" w:right="0" w:firstLine="0"/>
        <w:jc w:val="left"/>
        <w:rPr>
          <w:rFonts w:ascii="MT Extra" w:hAnsi="MT Extra"/>
          <w:sz w:val="24"/>
        </w:rPr>
      </w:pPr>
      <w:r>
        <w:br w:type="column"/>
      </w:r>
      <w:r>
        <w:rPr>
          <w:rFonts w:ascii="MT Extra" w:hAnsi="MT Extra"/>
          <w:sz w:val="24"/>
        </w:rPr>
        <w:t></w:t>
      </w:r>
    </w:p>
    <w:p>
      <w:pPr>
        <w:tabs>
          <w:tab w:val="left" w:pos="1677"/>
        </w:tabs>
        <w:spacing w:before="0" w:line="230" w:lineRule="exact"/>
        <w:ind w:left="170" w:right="0" w:firstLine="0"/>
        <w:jc w:val="left"/>
        <w:rPr>
          <w:rFonts w:hint="eastAsia" w:ascii="宋体" w:eastAsia="宋体"/>
          <w:sz w:val="24"/>
        </w:rPr>
      </w:pPr>
      <w:r>
        <mc:AlternateContent>
          <mc:Choice Requires="wps">
            <w:drawing>
              <wp:anchor distT="0" distB="0" distL="114300" distR="114300" simplePos="0" relativeHeight="251673600" behindDoc="0" locked="0" layoutInCell="1" allowOverlap="1">
                <wp:simplePos x="0" y="0"/>
                <wp:positionH relativeFrom="page">
                  <wp:posOffset>5293995</wp:posOffset>
                </wp:positionH>
                <wp:positionV relativeFrom="paragraph">
                  <wp:posOffset>-25400</wp:posOffset>
                </wp:positionV>
                <wp:extent cx="0" cy="180975"/>
                <wp:effectExtent l="4445" t="0" r="10795" b="1905"/>
                <wp:wrapNone/>
                <wp:docPr id="46" name="直线 6"/>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16.85pt;margin-top:-2pt;height:14.25pt;width:0pt;mso-position-horizontal-relative:page;z-index:251673600;mso-width-relative:page;mso-height-relative:page;" filled="f" stroked="t" coordsize="21600,21600" o:gfxdata="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8gmcjTAAAACQEAAA8AAAAAAAAAAQAgAAAAIgAAAGRycy9kb3du&#10;cmV2LnhtbFBLAQIUABQAAAAIAIdO4kBwirHRywEAAI0DAAAOAAAAAAAAAAEAIAAAACIBAABkcnMv&#10;ZTJvRG9jLnhtbFBLBQYAAAAABgAGAFkBAABfBQ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0991616" behindDoc="1" locked="0" layoutInCell="1" allowOverlap="1">
                <wp:simplePos x="0" y="0"/>
                <wp:positionH relativeFrom="page">
                  <wp:posOffset>5426710</wp:posOffset>
                </wp:positionH>
                <wp:positionV relativeFrom="paragraph">
                  <wp:posOffset>-25400</wp:posOffset>
                </wp:positionV>
                <wp:extent cx="0" cy="180975"/>
                <wp:effectExtent l="4445" t="0" r="10795" b="1905"/>
                <wp:wrapNone/>
                <wp:docPr id="2" name="直线 7"/>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27.3pt;margin-top:-2pt;height:14.25pt;width:0pt;mso-position-horizontal-relative:page;z-index:-252324864;mso-width-relative:page;mso-height-relative:page;" filled="f" stroked="t" coordsize="21600,21600" o:gfxdata="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LqpEe0gAAAAkBAAAPAAAAAAAAAAEAIAAAACIAAABkcnMvZG93bnJl&#10;di54bWxQSwECFAAUAAAACACHTuJAGrNJFMoBAACMAwAADgAAAAAAAAABACAAAAAhAQAAZHJzL2Uy&#10;b0RvYy54bWxQSwUGAAAAAAYABgBZAQAAXQUAAAAA&#10;">
                <v:fill on="f" focussize="0,0"/>
                <v:stroke weight="0.594015748031496pt" color="#000000" joinstyle="round"/>
                <v:imagedata o:title=""/>
                <o:lock v:ext="edit" aspectratio="f"/>
              </v:line>
            </w:pict>
          </mc:Fallback>
        </mc:AlternateContent>
      </w:r>
      <w:r>
        <mc:AlternateContent>
          <mc:Choice Requires="wpg">
            <w:drawing>
              <wp:anchor distT="0" distB="0" distL="114300" distR="114300" simplePos="0" relativeHeight="250994688" behindDoc="1" locked="0" layoutInCell="1" allowOverlap="1">
                <wp:simplePos x="0" y="0"/>
                <wp:positionH relativeFrom="page">
                  <wp:posOffset>5537200</wp:posOffset>
                </wp:positionH>
                <wp:positionV relativeFrom="paragraph">
                  <wp:posOffset>-65405</wp:posOffset>
                </wp:positionV>
                <wp:extent cx="657225" cy="239395"/>
                <wp:effectExtent l="1905" t="635" r="11430" b="3810"/>
                <wp:wrapNone/>
                <wp:docPr id="12" name="组合 8"/>
                <wp:cNvGraphicFramePr/>
                <a:graphic xmlns:a="http://schemas.openxmlformats.org/drawingml/2006/main">
                  <a:graphicData uri="http://schemas.microsoft.com/office/word/2010/wordprocessingGroup">
                    <wpg:wgp>
                      <wpg:cNvGrpSpPr/>
                      <wpg:grpSpPr>
                        <a:xfrm>
                          <a:off x="0" y="0"/>
                          <a:ext cx="657225" cy="239395"/>
                          <a:chOff x="8720" y="-104"/>
                          <a:chExt cx="1035" cy="377"/>
                        </a:xfrm>
                      </wpg:grpSpPr>
                      <wps:wsp>
                        <wps:cNvPr id="4" name="任意多边形 9"/>
                        <wps:cNvSpPr/>
                        <wps:spPr>
                          <a:xfrm>
                            <a:off x="8722" y="-2375"/>
                            <a:ext cx="1033" cy="371"/>
                          </a:xfrm>
                          <a:custGeom>
                            <a:avLst/>
                            <a:gdLst/>
                            <a:ahLst/>
                            <a:cxnLst/>
                            <a:pathLst>
                              <a:path w="1033" h="371">
                                <a:moveTo>
                                  <a:pt x="0" y="2527"/>
                                </a:moveTo>
                                <a:lnTo>
                                  <a:pt x="24" y="2507"/>
                                </a:lnTo>
                                <a:moveTo>
                                  <a:pt x="24" y="2507"/>
                                </a:moveTo>
                                <a:lnTo>
                                  <a:pt x="82" y="2647"/>
                                </a:lnTo>
                                <a:moveTo>
                                  <a:pt x="82" y="2647"/>
                                </a:moveTo>
                                <a:lnTo>
                                  <a:pt x="146" y="2277"/>
                                </a:lnTo>
                                <a:moveTo>
                                  <a:pt x="146" y="2277"/>
                                </a:moveTo>
                                <a:lnTo>
                                  <a:pt x="1032" y="2277"/>
                                </a:lnTo>
                              </a:path>
                            </a:pathLst>
                          </a:custGeom>
                          <a:noFill/>
                          <a:ln w="0" cap="flat" cmpd="sng">
                            <a:solidFill>
                              <a:srgbClr val="000000"/>
                            </a:solidFill>
                            <a:prstDash val="solid"/>
                            <a:headEnd type="none" w="med" len="med"/>
                            <a:tailEnd type="none" w="med" len="med"/>
                          </a:ln>
                        </wps:spPr>
                        <wps:bodyPr upright="1"/>
                      </wps:wsp>
                      <wps:wsp>
                        <wps:cNvPr id="6" name="任意多边形 10"/>
                        <wps:cNvSpPr/>
                        <wps:spPr>
                          <a:xfrm>
                            <a:off x="8720" y="-104"/>
                            <a:ext cx="1035" cy="377"/>
                          </a:xfrm>
                          <a:custGeom>
                            <a:avLst/>
                            <a:gdLst/>
                            <a:ahLst/>
                            <a:cxnLst/>
                            <a:pathLst>
                              <a:path w="1035" h="377">
                                <a:moveTo>
                                  <a:pt x="97" y="343"/>
                                </a:moveTo>
                                <a:lnTo>
                                  <a:pt x="85" y="343"/>
                                </a:lnTo>
                                <a:lnTo>
                                  <a:pt x="144" y="0"/>
                                </a:lnTo>
                                <a:lnTo>
                                  <a:pt x="1035" y="0"/>
                                </a:lnTo>
                                <a:lnTo>
                                  <a:pt x="1035" y="12"/>
                                </a:lnTo>
                                <a:lnTo>
                                  <a:pt x="154" y="12"/>
                                </a:lnTo>
                                <a:lnTo>
                                  <a:pt x="97" y="343"/>
                                </a:lnTo>
                                <a:close/>
                                <a:moveTo>
                                  <a:pt x="5" y="259"/>
                                </a:moveTo>
                                <a:lnTo>
                                  <a:pt x="0" y="253"/>
                                </a:lnTo>
                                <a:lnTo>
                                  <a:pt x="34" y="226"/>
                                </a:lnTo>
                                <a:lnTo>
                                  <a:pt x="42" y="246"/>
                                </a:lnTo>
                                <a:lnTo>
                                  <a:pt x="20" y="246"/>
                                </a:lnTo>
                                <a:lnTo>
                                  <a:pt x="5" y="259"/>
                                </a:lnTo>
                                <a:close/>
                                <a:moveTo>
                                  <a:pt x="91" y="376"/>
                                </a:moveTo>
                                <a:lnTo>
                                  <a:pt x="79" y="376"/>
                                </a:lnTo>
                                <a:lnTo>
                                  <a:pt x="20" y="246"/>
                                </a:lnTo>
                                <a:lnTo>
                                  <a:pt x="42" y="246"/>
                                </a:lnTo>
                                <a:lnTo>
                                  <a:pt x="85" y="343"/>
                                </a:lnTo>
                                <a:lnTo>
                                  <a:pt x="97" y="343"/>
                                </a:lnTo>
                                <a:lnTo>
                                  <a:pt x="91" y="376"/>
                                </a:lnTo>
                                <a:close/>
                              </a:path>
                            </a:pathLst>
                          </a:custGeom>
                          <a:solidFill>
                            <a:srgbClr val="000000"/>
                          </a:solidFill>
                          <a:ln>
                            <a:noFill/>
                          </a:ln>
                        </wps:spPr>
                        <wps:bodyPr upright="1"/>
                      </wps:wsp>
                      <wps:wsp>
                        <wps:cNvPr id="8" name="文本框 11"/>
                        <wps:cNvSpPr txBox="1"/>
                        <wps:spPr>
                          <a:xfrm>
                            <a:off x="8894" y="-78"/>
                            <a:ext cx="843" cy="292"/>
                          </a:xfrm>
                          <a:prstGeom prst="rect">
                            <a:avLst/>
                          </a:prstGeom>
                          <a:noFill/>
                          <a:ln>
                            <a:noFill/>
                          </a:ln>
                        </wps:spPr>
                        <wps:txbx>
                          <w:txbxContent>
                            <w:p>
                              <w:pPr>
                                <w:spacing w:before="0" w:line="292" w:lineRule="exact"/>
                                <w:ind w:left="0" w:right="0" w:firstLine="0"/>
                                <w:jc w:val="left"/>
                                <w:rPr>
                                  <w:rFonts w:ascii="Times New Roman" w:hAnsi="Times New Roman"/>
                                  <w:sz w:val="13"/>
                                </w:rPr>
                              </w:pPr>
                              <w:r>
                                <w:rPr>
                                  <w:rFonts w:ascii="Times New Roman" w:hAnsi="Times New Roman"/>
                                  <w:i/>
                                  <w:sz w:val="24"/>
                                </w:rPr>
                                <w:t xml:space="preserve">A </w:t>
                              </w:r>
                              <w:r>
                                <w:rPr>
                                  <w:rFonts w:ascii="Times New Roman" w:hAnsi="Times New Roman"/>
                                  <w:position w:val="11"/>
                                  <w:sz w:val="13"/>
                                </w:rPr>
                                <w:t xml:space="preserve">2 </w:t>
                              </w:r>
                              <w:r>
                                <w:rPr>
                                  <w:rFonts w:ascii="Symbol" w:hAnsi="Symbol"/>
                                  <w:sz w:val="24"/>
                                </w:rPr>
                                <w:t></w:t>
                              </w:r>
                              <w:r>
                                <w:rPr>
                                  <w:rFonts w:ascii="Times New Roman" w:hAnsi="Times New Roman"/>
                                  <w:sz w:val="24"/>
                                </w:rPr>
                                <w:t xml:space="preserve"> </w:t>
                              </w:r>
                              <w:r>
                                <w:rPr>
                                  <w:rFonts w:ascii="Times New Roman" w:hAnsi="Times New Roman"/>
                                  <w:i/>
                                  <w:sz w:val="24"/>
                                </w:rPr>
                                <w:t xml:space="preserve">A </w:t>
                              </w:r>
                              <w:r>
                                <w:rPr>
                                  <w:rFonts w:ascii="Times New Roman" w:hAnsi="Times New Roman"/>
                                  <w:position w:val="11"/>
                                  <w:sz w:val="13"/>
                                </w:rPr>
                                <w:t>2</w:t>
                              </w:r>
                            </w:p>
                          </w:txbxContent>
                        </wps:txbx>
                        <wps:bodyPr lIns="0" tIns="0" rIns="0" bIns="0" upright="1"/>
                      </wps:wsp>
                      <wps:wsp>
                        <wps:cNvPr id="10" name="文本框 12"/>
                        <wps:cNvSpPr txBox="1"/>
                        <wps:spPr>
                          <a:xfrm>
                            <a:off x="9030" y="101"/>
                            <a:ext cx="621" cy="153"/>
                          </a:xfrm>
                          <a:prstGeom prst="rect">
                            <a:avLst/>
                          </a:prstGeom>
                          <a:noFill/>
                          <a:ln>
                            <a:noFill/>
                          </a:ln>
                        </wps:spPr>
                        <wps:txbx>
                          <w:txbxContent>
                            <w:p>
                              <w:pPr>
                                <w:tabs>
                                  <w:tab w:val="left" w:pos="539"/>
                                </w:tabs>
                                <w:spacing w:before="1"/>
                                <w:ind w:left="0" w:right="0" w:firstLine="0"/>
                                <w:jc w:val="left"/>
                                <w:rPr>
                                  <w:rFonts w:ascii="Times New Roman"/>
                                  <w:i/>
                                  <w:sz w:val="13"/>
                                </w:rPr>
                              </w:pPr>
                              <w:r>
                                <w:rPr>
                                  <w:rFonts w:ascii="Times New Roman"/>
                                  <w:i/>
                                  <w:w w:val="105"/>
                                  <w:sz w:val="13"/>
                                </w:rPr>
                                <w:t>x</w:t>
                              </w:r>
                              <w:r>
                                <w:rPr>
                                  <w:rFonts w:ascii="Times New Roman"/>
                                  <w:i/>
                                  <w:w w:val="105"/>
                                  <w:sz w:val="13"/>
                                </w:rPr>
                                <w:tab/>
                              </w:r>
                              <w:r>
                                <w:rPr>
                                  <w:rFonts w:ascii="Times New Roman"/>
                                  <w:i/>
                                  <w:w w:val="105"/>
                                  <w:sz w:val="13"/>
                                </w:rPr>
                                <w:t>y</w:t>
                              </w:r>
                            </w:p>
                          </w:txbxContent>
                        </wps:txbx>
                        <wps:bodyPr lIns="0" tIns="0" rIns="0" bIns="0" upright="1"/>
                      </wps:wsp>
                    </wpg:wgp>
                  </a:graphicData>
                </a:graphic>
              </wp:anchor>
            </w:drawing>
          </mc:Choice>
          <mc:Fallback>
            <w:pict>
              <v:group id="组合 8" o:spid="_x0000_s1026" o:spt="203" style="position:absolute;left:0pt;margin-left:436pt;margin-top:-5.15pt;height:18.85pt;width:51.75pt;mso-position-horizontal-relative:page;z-index:-252321792;mso-width-relative:page;mso-height-relative:page;" coordorigin="8720,-104" coordsize="1035,377" o:gfxdata="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CPYZ2N2wAAAAoBAAAPAAAAAAAAAAEAIAAAACIAAABkcnMvZG93&#10;bnJldi54bWxQSwECFAAUAAAACACHTuJA7IwdBjcEAACjDgAADgAAAAAAAAABACAAAAAqAQAAZHJz&#10;L2Uyb0RvYy54bWxQSwUGAAAAAAYABgBZAQAA0wcAAAAA&#10;">
                <o:lock v:ext="edit" aspectratio="f"/>
                <v:shape id="任意多边形 9" o:spid="_x0000_s1026" o:spt="100" style="position:absolute;left:8722;top:-2375;height:371;width:1033;" filled="f" stroked="t" coordsize="1033,371" o:gfxdata="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QKlq8AAAA&#10;2gAAAA8AAAAAAAAAAQAgAAAAIgAAAGRycy9kb3ducmV2LnhtbFBLAQIUABQAAAAIAIdO4kAzLwWe&#10;OwAAADkAAAAQAAAAAAAAAAEAIAAAAAsBAABkcnMvc2hhcGV4bWwueG1sUEsFBgAAAAAGAAYAWwEA&#10;ALUDAAAAAA==&#10;" path="m0,2527l24,2507m24,2507l82,2647m82,2647l146,2277m146,2277l1032,2277e">
                  <v:fill on="f" focussize="0,0"/>
                  <v:stroke weight="0pt" color="#000000" joinstyle="round"/>
                  <v:imagedata o:title=""/>
                  <o:lock v:ext="edit" aspectratio="f"/>
                </v:shape>
                <v:shape id="任意多边形 10" o:spid="_x0000_s1026" o:spt="100" style="position:absolute;left:8720;top:-104;height:377;width:1035;" fillcolor="#000000" filled="t" stroked="f" coordsize="1035,377" o:gfxdata="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wQc8vQAA&#10;ANoAAAAPAAAAAAAAAAEAIAAAACIAAABkcnMvZG93bnJldi54bWxQSwECFAAUAAAACACHTuJAMy8F&#10;njsAAAA5AAAAEAAAAAAAAAABACAAAAAMAQAAZHJzL3NoYXBleG1sLnhtbFBLBQYAAAAABgAGAFsB&#10;AAC2AwAAAAA=&#10;" path="m97,343l85,343,144,0,1035,0,1035,12,154,12,97,343xm5,259l0,253,34,226,42,246,20,246,5,259xm91,376l79,376,20,246,42,246,85,343,97,343,91,376xe">
                  <v:fill on="t" focussize="0,0"/>
                  <v:stroke on="f"/>
                  <v:imagedata o:title=""/>
                  <o:lock v:ext="edit" aspectratio="f"/>
                </v:shape>
                <v:shape id="文本框 11" o:spid="_x0000_s1026" o:spt="202" type="#_x0000_t202" style="position:absolute;left:8894;top:-78;height:292;width:843;"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92" w:lineRule="exact"/>
                          <w:ind w:left="0" w:right="0" w:firstLine="0"/>
                          <w:jc w:val="left"/>
                          <w:rPr>
                            <w:rFonts w:ascii="Times New Roman" w:hAnsi="Times New Roman"/>
                            <w:sz w:val="13"/>
                          </w:rPr>
                        </w:pPr>
                        <w:r>
                          <w:rPr>
                            <w:rFonts w:ascii="Times New Roman" w:hAnsi="Times New Roman"/>
                            <w:i/>
                            <w:sz w:val="24"/>
                          </w:rPr>
                          <w:t xml:space="preserve">A </w:t>
                        </w:r>
                        <w:r>
                          <w:rPr>
                            <w:rFonts w:ascii="Times New Roman" w:hAnsi="Times New Roman"/>
                            <w:position w:val="11"/>
                            <w:sz w:val="13"/>
                          </w:rPr>
                          <w:t xml:space="preserve">2 </w:t>
                        </w:r>
                        <w:r>
                          <w:rPr>
                            <w:rFonts w:ascii="Symbol" w:hAnsi="Symbol"/>
                            <w:sz w:val="24"/>
                          </w:rPr>
                          <w:t></w:t>
                        </w:r>
                        <w:r>
                          <w:rPr>
                            <w:rFonts w:ascii="Times New Roman" w:hAnsi="Times New Roman"/>
                            <w:sz w:val="24"/>
                          </w:rPr>
                          <w:t xml:space="preserve"> </w:t>
                        </w:r>
                        <w:r>
                          <w:rPr>
                            <w:rFonts w:ascii="Times New Roman" w:hAnsi="Times New Roman"/>
                            <w:i/>
                            <w:sz w:val="24"/>
                          </w:rPr>
                          <w:t xml:space="preserve">A </w:t>
                        </w:r>
                        <w:r>
                          <w:rPr>
                            <w:rFonts w:ascii="Times New Roman" w:hAnsi="Times New Roman"/>
                            <w:position w:val="11"/>
                            <w:sz w:val="13"/>
                          </w:rPr>
                          <w:t>2</w:t>
                        </w:r>
                      </w:p>
                    </w:txbxContent>
                  </v:textbox>
                </v:shape>
                <v:shape id="文本框 12" o:spid="_x0000_s1026" o:spt="202" type="#_x0000_t202" style="position:absolute;left:9030;top:101;height:153;width:621;"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539"/>
                          </w:tabs>
                          <w:spacing w:before="1"/>
                          <w:ind w:left="0" w:right="0" w:firstLine="0"/>
                          <w:jc w:val="left"/>
                          <w:rPr>
                            <w:rFonts w:ascii="Times New Roman"/>
                            <w:i/>
                            <w:sz w:val="13"/>
                          </w:rPr>
                        </w:pPr>
                        <w:r>
                          <w:rPr>
                            <w:rFonts w:ascii="Times New Roman"/>
                            <w:i/>
                            <w:w w:val="105"/>
                            <w:sz w:val="13"/>
                          </w:rPr>
                          <w:t>x</w:t>
                        </w:r>
                        <w:r>
                          <w:rPr>
                            <w:rFonts w:ascii="Times New Roman"/>
                            <w:i/>
                            <w:w w:val="105"/>
                            <w:sz w:val="13"/>
                          </w:rPr>
                          <w:tab/>
                        </w:r>
                        <w:r>
                          <w:rPr>
                            <w:rFonts w:ascii="Times New Roman"/>
                            <w:i/>
                            <w:w w:val="105"/>
                            <w:sz w:val="13"/>
                          </w:rPr>
                          <w:t>y</w:t>
                        </w:r>
                      </w:p>
                    </w:txbxContent>
                  </v:textbox>
                </v:shape>
              </v:group>
            </w:pict>
          </mc:Fallback>
        </mc:AlternateContent>
      </w:r>
      <w:r>
        <w:rPr>
          <w:rFonts w:ascii="Times New Roman" w:eastAsia="Times New Roman"/>
          <w:i/>
          <w:sz w:val="24"/>
        </w:rPr>
        <w:t>A</w:t>
      </w:r>
      <w:r>
        <w:rPr>
          <w:rFonts w:ascii="Times New Roman" w:eastAsia="Times New Roman"/>
          <w:i/>
          <w:spacing w:val="-22"/>
          <w:sz w:val="24"/>
        </w:rPr>
        <w:t xml:space="preserve"> </w:t>
      </w:r>
      <w:r>
        <w:rPr>
          <w:rFonts w:ascii="Times New Roman" w:eastAsia="Times New Roman"/>
          <w:sz w:val="24"/>
        </w:rPr>
        <w:t>=</w:t>
      </w:r>
      <w:r>
        <w:rPr>
          <w:rFonts w:ascii="Times New Roman" w:eastAsia="Times New Roman"/>
          <w:sz w:val="24"/>
        </w:rPr>
        <w:tab/>
      </w:r>
      <w:r>
        <w:rPr>
          <w:rFonts w:hint="eastAsia" w:ascii="宋体" w:eastAsia="宋体"/>
          <w:sz w:val="24"/>
        </w:rPr>
        <w:t>、</w:t>
      </w:r>
    </w:p>
    <w:p>
      <w:pPr>
        <w:spacing w:after="0" w:line="230" w:lineRule="exact"/>
        <w:jc w:val="left"/>
        <w:rPr>
          <w:rFonts w:hint="eastAsia" w:ascii="宋体" w:eastAsia="宋体"/>
          <w:sz w:val="24"/>
        </w:rPr>
        <w:sectPr>
          <w:type w:val="continuous"/>
          <w:pgSz w:w="11910" w:h="16840"/>
          <w:pgMar w:top="1580" w:right="900" w:bottom="280" w:left="1680" w:header="720" w:footer="720" w:gutter="0"/>
          <w:cols w:equalWidth="0" w:num="2">
            <w:col w:w="6453" w:space="82"/>
            <w:col w:w="2795"/>
          </w:cols>
        </w:sectPr>
      </w:pPr>
    </w:p>
    <w:p>
      <w:pPr>
        <w:spacing w:before="0" w:line="300" w:lineRule="exact"/>
        <w:ind w:left="1077" w:right="0" w:firstLine="0"/>
        <w:jc w:val="left"/>
        <w:rPr>
          <w:rFonts w:ascii="Times New Roman"/>
          <w:i/>
          <w:sz w:val="13"/>
        </w:rPr>
      </w:pPr>
      <w:r>
        <mc:AlternateContent>
          <mc:Choice Requires="wps">
            <w:drawing>
              <wp:anchor distT="0" distB="0" distL="114300" distR="114300" simplePos="0" relativeHeight="250996736" behindDoc="1" locked="0" layoutInCell="1" allowOverlap="1">
                <wp:simplePos x="0" y="0"/>
                <wp:positionH relativeFrom="page">
                  <wp:posOffset>5498465</wp:posOffset>
                </wp:positionH>
                <wp:positionV relativeFrom="paragraph">
                  <wp:posOffset>388620</wp:posOffset>
                </wp:positionV>
                <wp:extent cx="0" cy="180975"/>
                <wp:effectExtent l="4445" t="0" r="10795" b="1905"/>
                <wp:wrapNone/>
                <wp:docPr id="14" name="直线 13"/>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margin-left:432.95pt;margin-top:30.6pt;height:14.25pt;width:0pt;mso-position-horizontal-relative:page;z-index:-252319744;mso-width-relative:page;mso-height-relative:page;" filled="f" stroked="t" coordsize="21600,21600" o:gfxdata="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rhIbSAAAACQEAAA8AAAAAAAAAAQAgAAAAIgAAAGRycy9kb3du&#10;cmV2LnhtbFBLAQIUABQAAAAIAIdO4kDafXCuzAEAAI4DAAAOAAAAAAAAAAEAIAAAACEBAABkcnMv&#10;ZTJvRG9jLnhtbFBLBQYAAAAABgAGAFkBAABfBQ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0997760" behindDoc="1" locked="0" layoutInCell="1" allowOverlap="1">
                <wp:simplePos x="0" y="0"/>
                <wp:positionH relativeFrom="page">
                  <wp:posOffset>5631180</wp:posOffset>
                </wp:positionH>
                <wp:positionV relativeFrom="paragraph">
                  <wp:posOffset>388620</wp:posOffset>
                </wp:positionV>
                <wp:extent cx="0" cy="180975"/>
                <wp:effectExtent l="4445" t="0" r="10795" b="1905"/>
                <wp:wrapNone/>
                <wp:docPr id="16" name="直线 14"/>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443.4pt;margin-top:30.6pt;height:14.25pt;width:0pt;mso-position-horizontal-relative:page;z-index:-252318720;mso-width-relative:page;mso-height-relative:page;" filled="f" stroked="t" coordsize="21600,21600" o:gfxdata="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ra+JT0wAAAAkBAAAPAAAAAAAAAAEAIAAAACIAAABkcnMvZG93&#10;bnJldi54bWxQSwECFAAUAAAACACHTuJAxge6R8wBAACOAwAADgAAAAAAAAABACAAAAAiAQAAZHJz&#10;L2Uyb0RvYy54bWxQSwUGAAAAAAYABgBZAQAAYAUAAAAA&#10;">
                <v:fill on="f" focussize="0,0"/>
                <v:stroke weight="0.594015748031496pt" color="#000000" joinstyle="round"/>
                <v:imagedata o:title=""/>
                <o:lock v:ext="edit" aspectratio="f"/>
              </v:line>
            </w:pict>
          </mc:Fallback>
        </mc:AlternateContent>
      </w:r>
      <w:r>
        <w:rPr>
          <w:rFonts w:ascii="Times New Roman"/>
          <w:i/>
          <w:w w:val="105"/>
          <w:sz w:val="24"/>
        </w:rPr>
        <w:t>A</w:t>
      </w:r>
      <w:r>
        <w:rPr>
          <w:rFonts w:ascii="Times New Roman"/>
          <w:i/>
          <w:w w:val="105"/>
          <w:position w:val="-5"/>
          <w:sz w:val="13"/>
        </w:rPr>
        <w:t>x</w:t>
      </w:r>
    </w:p>
    <w:p>
      <w:pPr>
        <w:pStyle w:val="7"/>
        <w:spacing w:before="3"/>
        <w:rPr>
          <w:rFonts w:ascii="Times New Roman"/>
          <w:i/>
          <w:sz w:val="15"/>
        </w:rPr>
      </w:pPr>
    </w:p>
    <w:p>
      <w:pPr>
        <w:spacing w:after="0"/>
        <w:rPr>
          <w:rFonts w:ascii="Times New Roman"/>
          <w:sz w:val="15"/>
        </w:rPr>
        <w:sectPr>
          <w:type w:val="continuous"/>
          <w:pgSz w:w="11910" w:h="16840"/>
          <w:pgMar w:top="1580" w:right="900" w:bottom="280" w:left="1680" w:header="720" w:footer="720" w:gutter="0"/>
        </w:sectPr>
      </w:pPr>
    </w:p>
    <w:p>
      <w:pPr>
        <w:pStyle w:val="12"/>
        <w:numPr>
          <w:ilvl w:val="0"/>
          <w:numId w:val="9"/>
        </w:numPr>
        <w:tabs>
          <w:tab w:val="left" w:pos="543"/>
        </w:tabs>
        <w:spacing w:before="111" w:after="0" w:line="240" w:lineRule="auto"/>
        <w:ind w:left="542" w:right="0" w:hanging="183"/>
        <w:jc w:val="left"/>
        <w:rPr>
          <w:sz w:val="24"/>
        </w:rPr>
      </w:pPr>
      <w:r>
        <w:rPr>
          <w:sz w:val="24"/>
        </w:rPr>
        <w:t xml:space="preserve">If </w:t>
      </w:r>
      <w:r>
        <w:rPr>
          <w:spacing w:val="17"/>
          <w:sz w:val="24"/>
        </w:rPr>
        <w:t xml:space="preserve"> </w:t>
      </w:r>
      <w:r>
        <w:rPr>
          <w:sz w:val="24"/>
        </w:rPr>
        <w:t xml:space="preserve">the </w:t>
      </w:r>
      <w:r>
        <w:rPr>
          <w:spacing w:val="16"/>
          <w:sz w:val="24"/>
        </w:rPr>
        <w:t xml:space="preserve"> </w:t>
      </w:r>
      <w:r>
        <w:rPr>
          <w:sz w:val="24"/>
        </w:rPr>
        <w:t xml:space="preserve">user </w:t>
      </w:r>
      <w:r>
        <w:rPr>
          <w:spacing w:val="18"/>
          <w:sz w:val="24"/>
        </w:rPr>
        <w:t xml:space="preserve"> </w:t>
      </w:r>
      <w:r>
        <w:rPr>
          <w:sz w:val="24"/>
        </w:rPr>
        <w:t xml:space="preserve">chooses </w:t>
      </w:r>
      <w:r>
        <w:rPr>
          <w:spacing w:val="16"/>
          <w:sz w:val="24"/>
        </w:rPr>
        <w:t xml:space="preserve"> </w:t>
      </w:r>
      <w:r>
        <w:rPr>
          <w:sz w:val="24"/>
        </w:rPr>
        <w:t xml:space="preserve">the </w:t>
      </w:r>
      <w:r>
        <w:rPr>
          <w:spacing w:val="17"/>
          <w:sz w:val="24"/>
        </w:rPr>
        <w:t xml:space="preserve"> </w:t>
      </w:r>
      <w:r>
        <w:rPr>
          <w:sz w:val="24"/>
        </w:rPr>
        <w:t xml:space="preserve">function </w:t>
      </w:r>
      <w:r>
        <w:rPr>
          <w:spacing w:val="16"/>
          <w:sz w:val="24"/>
        </w:rPr>
        <w:t xml:space="preserve"> </w:t>
      </w:r>
      <w:r>
        <w:rPr>
          <w:sz w:val="24"/>
        </w:rPr>
        <w:t xml:space="preserve">2,the </w:t>
      </w:r>
      <w:r>
        <w:rPr>
          <w:spacing w:val="17"/>
          <w:sz w:val="24"/>
        </w:rPr>
        <w:t xml:space="preserve"> </w:t>
      </w:r>
      <w:r>
        <w:rPr>
          <w:sz w:val="24"/>
        </w:rPr>
        <w:t xml:space="preserve">result </w:t>
      </w:r>
      <w:r>
        <w:rPr>
          <w:spacing w:val="18"/>
          <w:sz w:val="24"/>
        </w:rPr>
        <w:t xml:space="preserve"> </w:t>
      </w:r>
      <w:r>
        <w:rPr>
          <w:sz w:val="24"/>
        </w:rPr>
        <w:t xml:space="preserve">will </w:t>
      </w:r>
      <w:r>
        <w:rPr>
          <w:spacing w:val="19"/>
          <w:sz w:val="24"/>
        </w:rPr>
        <w:t xml:space="preserve"> </w:t>
      </w:r>
      <w:r>
        <w:rPr>
          <w:sz w:val="24"/>
        </w:rPr>
        <w:t>be</w:t>
      </w:r>
    </w:p>
    <w:p>
      <w:pPr>
        <w:pStyle w:val="7"/>
        <w:spacing w:before="70" w:line="326" w:lineRule="exact"/>
        <w:ind w:left="628"/>
        <w:rPr>
          <w:rFonts w:ascii="MT Extra" w:hAnsi="MT Extra"/>
        </w:rPr>
      </w:pPr>
      <w:r>
        <mc:AlternateContent>
          <mc:Choice Requires="wps">
            <w:drawing>
              <wp:anchor distT="0" distB="0" distL="114300" distR="114300" simplePos="0" relativeHeight="250998784" behindDoc="1" locked="0" layoutInCell="1" allowOverlap="1">
                <wp:simplePos x="0" y="0"/>
                <wp:positionH relativeFrom="page">
                  <wp:posOffset>1444625</wp:posOffset>
                </wp:positionH>
                <wp:positionV relativeFrom="paragraph">
                  <wp:posOffset>195580</wp:posOffset>
                </wp:positionV>
                <wp:extent cx="0" cy="242570"/>
                <wp:effectExtent l="4445" t="0" r="10795" b="1270"/>
                <wp:wrapNone/>
                <wp:docPr id="18" name="直线 15"/>
                <wp:cNvGraphicFramePr/>
                <a:graphic xmlns:a="http://schemas.openxmlformats.org/drawingml/2006/main">
                  <a:graphicData uri="http://schemas.microsoft.com/office/word/2010/wordprocessingShape">
                    <wps:wsp>
                      <wps:cNvSpPr/>
                      <wps:spPr>
                        <a:xfrm>
                          <a:off x="0" y="0"/>
                          <a:ext cx="0" cy="24257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15" o:spid="_x0000_s1026" o:spt="20" style="position:absolute;left:0pt;margin-left:113.75pt;margin-top:15.4pt;height:19.1pt;width:0pt;mso-position-horizontal-relative:page;z-index:-252317696;mso-width-relative:page;mso-height-relative:page;" filled="f" stroked="t" coordsize="21600,21600" o:gfxdata="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gg77K0gAAAAkBAAAPAAAAAAAAAAEAIAAAACIAAABkcnMvZG93&#10;bnJldi54bWxQSwECFAAUAAAACACHTuJAFZVLvs0BAACOAwAADgAAAAAAAAABACAAAAAhAQAAZHJz&#10;L2Uyb0RvYy54bWxQSwUGAAAAAAYABgBZAQAAYAU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0999808" behindDoc="1" locked="0" layoutInCell="1" allowOverlap="1">
                <wp:simplePos x="0" y="0"/>
                <wp:positionH relativeFrom="page">
                  <wp:posOffset>1577340</wp:posOffset>
                </wp:positionH>
                <wp:positionV relativeFrom="paragraph">
                  <wp:posOffset>195580</wp:posOffset>
                </wp:positionV>
                <wp:extent cx="0" cy="242570"/>
                <wp:effectExtent l="4445" t="0" r="10795" b="1270"/>
                <wp:wrapNone/>
                <wp:docPr id="20" name="直线 16"/>
                <wp:cNvGraphicFramePr/>
                <a:graphic xmlns:a="http://schemas.openxmlformats.org/drawingml/2006/main">
                  <a:graphicData uri="http://schemas.microsoft.com/office/word/2010/wordprocessingShape">
                    <wps:wsp>
                      <wps:cNvSpPr/>
                      <wps:spPr>
                        <a:xfrm>
                          <a:off x="0" y="0"/>
                          <a:ext cx="0" cy="24257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124.2pt;margin-top:15.4pt;height:19.1pt;width:0pt;mso-position-horizontal-relative:page;z-index:-252316672;mso-width-relative:page;mso-height-relative:page;" filled="f" stroked="t" coordsize="21600,21600" o:gfxdata="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uw/w3TAAAACQEAAA8AAAAAAAAAAQAgAAAAIgAAAGRycy9k&#10;b3ducmV2LnhtbFBLAQIUABQAAAAIAIdO4kAWiQoazgEAAI4DAAAOAAAAAAAAAAEAIAAAACIBAABk&#10;cnMvZTJvRG9jLnhtbFBLBQYAAAAABgAGAFkBAABiBQAAAAA=&#10;">
                <v:fill on="f" focussize="0,0"/>
                <v:stroke weight="0.594015748031496pt" color="#000000" joinstyle="round"/>
                <v:imagedata o:title=""/>
                <o:lock v:ext="edit" aspectratio="f"/>
              </v:line>
            </w:pict>
          </mc:Fallback>
        </mc:AlternateContent>
      </w:r>
      <w:r>
        <w:rPr>
          <w:rFonts w:ascii="MT Extra" w:hAnsi="MT Extra"/>
          <w:spacing w:val="-25"/>
        </w:rPr>
        <w:t></w:t>
      </w:r>
    </w:p>
    <w:p>
      <w:pPr>
        <w:spacing w:before="0" w:line="252" w:lineRule="exact"/>
        <w:ind w:left="175" w:right="0" w:firstLine="0"/>
        <w:jc w:val="left"/>
        <w:rPr>
          <w:rFonts w:ascii="Times New Roman" w:hAnsi="Times New Roman"/>
          <w:sz w:val="24"/>
        </w:rPr>
      </w:pPr>
      <w:r>
        <w:rPr>
          <w:rFonts w:ascii="Times New Roman" w:hAnsi="Times New Roman"/>
          <w:i/>
          <w:spacing w:val="-6"/>
          <w:w w:val="99"/>
          <w:sz w:val="24"/>
        </w:rPr>
        <w:t>A</w:t>
      </w:r>
      <w:r>
        <w:rPr>
          <w:rFonts w:ascii="Times New Roman" w:hAnsi="Times New Roman"/>
          <w:i/>
          <w:w w:val="105"/>
          <w:position w:val="-5"/>
          <w:sz w:val="13"/>
        </w:rPr>
        <w:t>y</w:t>
      </w:r>
      <w:r>
        <w:rPr>
          <w:rFonts w:ascii="Times New Roman" w:hAnsi="Times New Roman"/>
          <w:i/>
          <w:spacing w:val="4"/>
          <w:position w:val="-5"/>
          <w:sz w:val="13"/>
        </w:rPr>
        <w:t xml:space="preserve"> </w:t>
      </w:r>
      <w:r>
        <w:rPr>
          <w:rFonts w:ascii="Times New Roman" w:hAnsi="Times New Roman"/>
          <w:w w:val="99"/>
          <w:sz w:val="24"/>
        </w:rPr>
        <w:t>=</w:t>
      </w:r>
      <w:r>
        <w:rPr>
          <w:rFonts w:ascii="Times New Roman" w:hAnsi="Times New Roman"/>
          <w:sz w:val="24"/>
        </w:rPr>
        <w:t xml:space="preserve"> </w:t>
      </w:r>
      <w:r>
        <w:rPr>
          <w:rFonts w:ascii="Times New Roman" w:hAnsi="Times New Roman"/>
          <w:spacing w:val="-29"/>
          <w:sz w:val="24"/>
        </w:rPr>
        <w:t xml:space="preserve"> </w:t>
      </w:r>
      <w:r>
        <w:rPr>
          <w:rFonts w:ascii="Times New Roman" w:hAnsi="Times New Roman"/>
          <w:i/>
          <w:w w:val="99"/>
          <w:sz w:val="24"/>
        </w:rPr>
        <w:t>A</w:t>
      </w:r>
      <w:r>
        <w:rPr>
          <w:rFonts w:ascii="Times New Roman" w:hAnsi="Times New Roman"/>
          <w:i/>
          <w:spacing w:val="6"/>
          <w:sz w:val="24"/>
        </w:rPr>
        <w:t xml:space="preserve"> </w:t>
      </w:r>
      <w:r>
        <w:rPr>
          <w:rFonts w:ascii="Symbol" w:hAnsi="Symbol"/>
          <w:spacing w:val="18"/>
          <w:w w:val="99"/>
          <w:sz w:val="24"/>
        </w:rPr>
        <w:t></w:t>
      </w:r>
      <w:r>
        <w:rPr>
          <w:rFonts w:ascii="Times New Roman" w:hAnsi="Times New Roman"/>
          <w:w w:val="99"/>
          <w:sz w:val="24"/>
        </w:rPr>
        <w:t>sin</w:t>
      </w:r>
      <w:r>
        <w:rPr>
          <w:rFonts w:ascii="Times New Roman" w:hAnsi="Times New Roman"/>
          <w:spacing w:val="-26"/>
          <w:w w:val="99"/>
          <w:sz w:val="24"/>
        </w:rPr>
        <w:t>(</w:t>
      </w:r>
      <w:r>
        <w:rPr>
          <w:rFonts w:ascii="Symbol" w:hAnsi="Symbol"/>
          <w:i/>
          <w:spacing w:val="-66"/>
          <w:w w:val="95"/>
          <w:sz w:val="25"/>
        </w:rPr>
        <w:t></w:t>
      </w:r>
      <w:r>
        <w:rPr>
          <w:rFonts w:ascii="Times New Roman" w:hAnsi="Times New Roman"/>
          <w:i/>
          <w:w w:val="105"/>
          <w:position w:val="-5"/>
          <w:sz w:val="13"/>
        </w:rPr>
        <w:t>A</w:t>
      </w:r>
      <w:r>
        <w:rPr>
          <w:rFonts w:ascii="Times New Roman" w:hAnsi="Times New Roman"/>
          <w:i/>
          <w:spacing w:val="-8"/>
          <w:position w:val="-5"/>
          <w:sz w:val="13"/>
        </w:rPr>
        <w:t xml:space="preserve"> </w:t>
      </w:r>
      <w:r>
        <w:rPr>
          <w:rFonts w:ascii="Times New Roman" w:hAnsi="Times New Roman"/>
          <w:w w:val="99"/>
          <w:sz w:val="24"/>
        </w:rPr>
        <w:t>)</w:t>
      </w:r>
    </w:p>
    <w:p>
      <w:pPr>
        <w:pStyle w:val="12"/>
        <w:numPr>
          <w:ilvl w:val="0"/>
          <w:numId w:val="9"/>
        </w:numPr>
        <w:tabs>
          <w:tab w:val="left" w:pos="543"/>
        </w:tabs>
        <w:spacing w:before="178" w:after="0" w:line="240" w:lineRule="auto"/>
        <w:ind w:left="542" w:right="0" w:hanging="183"/>
        <w:jc w:val="left"/>
        <w:rPr>
          <w:sz w:val="24"/>
        </w:rPr>
      </w:pPr>
      <w:r>
        <w:rPr>
          <w:sz w:val="24"/>
        </w:rPr>
        <w:t>The program</w:t>
      </w:r>
      <w:r>
        <w:rPr>
          <w:spacing w:val="-4"/>
          <w:sz w:val="24"/>
        </w:rPr>
        <w:t xml:space="preserve"> </w:t>
      </w:r>
      <w:r>
        <w:rPr>
          <w:sz w:val="24"/>
        </w:rPr>
        <w:t>exits.</w:t>
      </w:r>
    </w:p>
    <w:p>
      <w:pPr>
        <w:pStyle w:val="7"/>
        <w:spacing w:before="2"/>
        <w:rPr>
          <w:sz w:val="37"/>
        </w:rPr>
      </w:pPr>
    </w:p>
    <w:p>
      <w:pPr>
        <w:spacing w:before="0"/>
        <w:ind w:left="120" w:right="0" w:firstLine="0"/>
        <w:jc w:val="left"/>
        <w:rPr>
          <w:rFonts w:hint="eastAsia" w:ascii="宋体" w:eastAsia="宋体"/>
          <w:b/>
          <w:sz w:val="32"/>
        </w:rPr>
      </w:pPr>
      <w:bookmarkStart w:id="20" w:name="_TOC_250003"/>
      <w:r>
        <w:rPr>
          <w:rFonts w:ascii="Calibri" w:eastAsia="Calibri"/>
          <w:b/>
          <w:sz w:val="32"/>
        </w:rPr>
        <w:t>Analysis</w:t>
      </w:r>
      <w:bookmarkEnd w:id="20"/>
      <w:r>
        <w:rPr>
          <w:rFonts w:hint="eastAsia" w:ascii="宋体" w:eastAsia="宋体"/>
          <w:b/>
          <w:sz w:val="32"/>
        </w:rPr>
        <w:t>：</w:t>
      </w:r>
    </w:p>
    <w:p>
      <w:pPr>
        <w:spacing w:before="98"/>
        <w:ind w:left="120" w:right="0" w:firstLine="0"/>
        <w:jc w:val="left"/>
        <w:rPr>
          <w:rFonts w:ascii="Times New Roman" w:hAnsi="Times New Roman" w:eastAsia="Times New Roman"/>
          <w:sz w:val="24"/>
        </w:rPr>
      </w:pPr>
      <w:r>
        <w:br w:type="column"/>
      </w:r>
      <w:r>
        <w:rPr>
          <w:rFonts w:ascii="Times New Roman" w:hAnsi="Times New Roman" w:eastAsia="Times New Roman"/>
          <w:i/>
          <w:spacing w:val="-13"/>
          <w:w w:val="99"/>
          <w:sz w:val="24"/>
        </w:rPr>
        <w:t>A</w:t>
      </w:r>
      <w:r>
        <w:rPr>
          <w:rFonts w:ascii="Times New Roman" w:hAnsi="Times New Roman" w:eastAsia="Times New Roman"/>
          <w:i/>
          <w:w w:val="105"/>
          <w:position w:val="-5"/>
          <w:sz w:val="13"/>
        </w:rPr>
        <w:t>x</w:t>
      </w:r>
      <w:r>
        <w:rPr>
          <w:rFonts w:ascii="Times New Roman" w:hAnsi="Times New Roman" w:eastAsia="Times New Roman"/>
          <w:i/>
          <w:spacing w:val="2"/>
          <w:position w:val="-5"/>
          <w:sz w:val="13"/>
        </w:rPr>
        <w:t xml:space="preserve"> </w:t>
      </w:r>
      <w:r>
        <w:rPr>
          <w:rFonts w:ascii="Times New Roman" w:hAnsi="Times New Roman" w:eastAsia="Times New Roman"/>
          <w:w w:val="99"/>
          <w:sz w:val="24"/>
        </w:rPr>
        <w:t>=</w:t>
      </w:r>
      <w:r>
        <w:rPr>
          <w:rFonts w:ascii="Times New Roman" w:hAnsi="Times New Roman" w:eastAsia="Times New Roman"/>
          <w:spacing w:val="5"/>
          <w:sz w:val="24"/>
        </w:rPr>
        <w:t xml:space="preserve"> </w:t>
      </w:r>
      <w:r>
        <w:rPr>
          <w:rFonts w:ascii="Times New Roman" w:hAnsi="Times New Roman" w:eastAsia="Times New Roman"/>
          <w:i/>
          <w:w w:val="99"/>
          <w:sz w:val="24"/>
        </w:rPr>
        <w:t>A</w:t>
      </w:r>
      <w:r>
        <w:rPr>
          <w:rFonts w:ascii="Times New Roman" w:hAnsi="Times New Roman" w:eastAsia="Times New Roman"/>
          <w:i/>
          <w:spacing w:val="5"/>
          <w:sz w:val="24"/>
        </w:rPr>
        <w:t xml:space="preserve"> </w:t>
      </w:r>
      <w:r>
        <w:rPr>
          <w:rFonts w:ascii="Symbol" w:hAnsi="Symbol" w:eastAsia="Symbol"/>
          <w:spacing w:val="18"/>
          <w:w w:val="99"/>
          <w:sz w:val="24"/>
        </w:rPr>
        <w:t></w:t>
      </w:r>
      <w:r>
        <w:rPr>
          <w:rFonts w:ascii="Times New Roman" w:hAnsi="Times New Roman" w:eastAsia="Times New Roman"/>
          <w:spacing w:val="-6"/>
          <w:w w:val="99"/>
          <w:sz w:val="24"/>
        </w:rPr>
        <w:t>co</w:t>
      </w:r>
      <w:r>
        <w:rPr>
          <w:rFonts w:hint="eastAsia" w:ascii="宋体" w:hAnsi="宋体" w:eastAsia="宋体"/>
          <w:spacing w:val="-241"/>
          <w:w w:val="99"/>
          <w:sz w:val="24"/>
        </w:rPr>
        <w:t>（</w:t>
      </w:r>
      <w:r>
        <w:rPr>
          <w:rFonts w:ascii="Times New Roman" w:hAnsi="Times New Roman" w:eastAsia="Times New Roman"/>
          <w:spacing w:val="-4"/>
          <w:w w:val="99"/>
          <w:sz w:val="24"/>
        </w:rPr>
        <w:t>s</w:t>
      </w:r>
    </w:p>
    <w:p>
      <w:pPr>
        <w:spacing w:before="88"/>
        <w:ind w:left="89" w:right="0" w:firstLine="0"/>
        <w:jc w:val="left"/>
        <w:rPr>
          <w:rFonts w:hint="eastAsia" w:ascii="宋体" w:hAnsi="宋体" w:eastAsia="宋体"/>
          <w:sz w:val="24"/>
        </w:rPr>
      </w:pPr>
      <w:r>
        <w:br w:type="column"/>
      </w:r>
      <w:r>
        <w:rPr>
          <w:rFonts w:ascii="Symbol" w:hAnsi="Symbol" w:eastAsia="Symbol"/>
          <w:i/>
          <w:spacing w:val="-66"/>
          <w:w w:val="95"/>
          <w:sz w:val="25"/>
        </w:rPr>
        <w:t></w:t>
      </w:r>
      <w:r>
        <w:rPr>
          <w:rFonts w:ascii="Times New Roman" w:hAnsi="Times New Roman" w:eastAsia="Times New Roman"/>
          <w:i/>
          <w:spacing w:val="-14"/>
          <w:w w:val="105"/>
          <w:position w:val="-5"/>
          <w:sz w:val="13"/>
        </w:rPr>
        <w:t>A</w:t>
      </w:r>
      <w:r>
        <w:rPr>
          <w:rFonts w:hint="eastAsia" w:ascii="宋体" w:hAnsi="宋体" w:eastAsia="宋体"/>
          <w:spacing w:val="-12"/>
          <w:w w:val="99"/>
          <w:sz w:val="24"/>
        </w:rPr>
        <w:t>）</w:t>
      </w:r>
      <w:r>
        <w:rPr>
          <w:rFonts w:hint="eastAsia" w:ascii="宋体" w:hAnsi="宋体" w:eastAsia="宋体"/>
          <w:sz w:val="24"/>
        </w:rPr>
        <w:t>、</w:t>
      </w:r>
    </w:p>
    <w:p>
      <w:pPr>
        <w:spacing w:after="0"/>
        <w:jc w:val="left"/>
        <w:rPr>
          <w:rFonts w:hint="eastAsia" w:ascii="宋体" w:hAnsi="宋体" w:eastAsia="宋体"/>
          <w:sz w:val="24"/>
        </w:rPr>
        <w:sectPr>
          <w:type w:val="continuous"/>
          <w:pgSz w:w="11910" w:h="16840"/>
          <w:pgMar w:top="1580" w:right="900" w:bottom="280" w:left="1680" w:header="720" w:footer="720" w:gutter="0"/>
          <w:cols w:equalWidth="0" w:num="3">
            <w:col w:w="6388" w:space="87"/>
            <w:col w:w="1159" w:space="40"/>
            <w:col w:w="1656"/>
          </w:cols>
        </w:sectPr>
      </w:pPr>
    </w:p>
    <w:p>
      <w:pPr>
        <w:pStyle w:val="7"/>
        <w:rPr>
          <w:rFonts w:ascii="宋体"/>
          <w:sz w:val="26"/>
        </w:rPr>
      </w:pPr>
    </w:p>
    <w:p>
      <w:pPr>
        <w:pStyle w:val="7"/>
        <w:spacing w:before="100" w:line="259" w:lineRule="auto"/>
        <w:ind w:left="120" w:right="860" w:firstLine="240"/>
        <w:jc w:val="both"/>
      </w:pPr>
      <w:r>
        <w:t xml:space="preserve">The question asks the user to two functions and input the corresponding </w:t>
      </w:r>
      <w:r>
        <w:rPr>
          <w:spacing w:val="2"/>
        </w:rPr>
        <w:t>number</w:t>
      </w:r>
      <w:r>
        <w:rPr>
          <w:rFonts w:hint="eastAsia" w:ascii="宋体" w:eastAsia="宋体"/>
          <w:spacing w:val="2"/>
        </w:rPr>
        <w:t xml:space="preserve">（ </w:t>
      </w:r>
      <w:r>
        <w:t xml:space="preserve">1 or 2 </w:t>
      </w:r>
      <w:r>
        <w:rPr>
          <w:rFonts w:hint="eastAsia" w:ascii="宋体" w:eastAsia="宋体"/>
          <w:spacing w:val="10"/>
        </w:rPr>
        <w:t>）</w:t>
      </w:r>
      <w:r>
        <w:rPr>
          <w:spacing w:val="10"/>
        </w:rPr>
        <w:t xml:space="preserve">, </w:t>
      </w:r>
      <w:r>
        <w:t xml:space="preserve">but the user may enter the number </w:t>
      </w:r>
      <w:r>
        <w:rPr>
          <w:spacing w:val="-3"/>
        </w:rPr>
        <w:t xml:space="preserve">incorrectly, </w:t>
      </w:r>
      <w:r>
        <w:t>causing the program to fail. Therefore, it is necessary to consider how to solve this problem. The error reporting cases mainly include the above three points. It  is necessary to</w:t>
      </w:r>
      <w:r>
        <w:rPr>
          <w:spacing w:val="15"/>
        </w:rPr>
        <w:t xml:space="preserve"> </w:t>
      </w:r>
      <w:r>
        <w:t>judge</w:t>
      </w:r>
      <w:r>
        <w:rPr>
          <w:spacing w:val="19"/>
        </w:rPr>
        <w:t xml:space="preserve"> </w:t>
      </w:r>
      <w:r>
        <w:t>whether</w:t>
      </w:r>
      <w:r>
        <w:rPr>
          <w:spacing w:val="15"/>
        </w:rPr>
        <w:t xml:space="preserve"> </w:t>
      </w:r>
      <w:r>
        <w:t>the</w:t>
      </w:r>
      <w:r>
        <w:rPr>
          <w:spacing w:val="20"/>
        </w:rPr>
        <w:t xml:space="preserve"> </w:t>
      </w:r>
      <w:r>
        <w:t>user</w:t>
      </w:r>
      <w:r>
        <w:rPr>
          <w:spacing w:val="17"/>
        </w:rPr>
        <w:t xml:space="preserve"> </w:t>
      </w:r>
      <w:r>
        <w:t>has</w:t>
      </w:r>
      <w:r>
        <w:rPr>
          <w:spacing w:val="16"/>
        </w:rPr>
        <w:t xml:space="preserve"> </w:t>
      </w:r>
      <w:r>
        <w:t>entered</w:t>
      </w:r>
      <w:r>
        <w:rPr>
          <w:spacing w:val="16"/>
        </w:rPr>
        <w:t xml:space="preserve"> </w:t>
      </w:r>
      <w:r>
        <w:t>the</w:t>
      </w:r>
      <w:r>
        <w:rPr>
          <w:spacing w:val="16"/>
        </w:rPr>
        <w:t xml:space="preserve"> </w:t>
      </w:r>
      <w:r>
        <w:t>correct</w:t>
      </w:r>
      <w:r>
        <w:rPr>
          <w:spacing w:val="16"/>
        </w:rPr>
        <w:t xml:space="preserve"> </w:t>
      </w:r>
      <w:r>
        <w:rPr>
          <w:spacing w:val="-3"/>
        </w:rPr>
        <w:t>number.The</w:t>
      </w:r>
      <w:r>
        <w:rPr>
          <w:spacing w:val="17"/>
        </w:rPr>
        <w:t xml:space="preserve"> </w:t>
      </w:r>
      <w:r>
        <w:t>output</w:t>
      </w:r>
      <w:r>
        <w:rPr>
          <w:spacing w:val="18"/>
        </w:rPr>
        <w:t xml:space="preserve"> </w:t>
      </w:r>
      <w:r>
        <w:t>data</w:t>
      </w:r>
      <w:r>
        <w:rPr>
          <w:spacing w:val="16"/>
        </w:rPr>
        <w:t xml:space="preserve"> </w:t>
      </w:r>
      <w:r>
        <w:t>with</w:t>
      </w:r>
    </w:p>
    <w:p>
      <w:pPr>
        <w:spacing w:after="0" w:line="259" w:lineRule="auto"/>
        <w:jc w:val="both"/>
        <w:sectPr>
          <w:type w:val="continuous"/>
          <w:pgSz w:w="11910" w:h="16840"/>
          <w:pgMar w:top="1580" w:right="900" w:bottom="280" w:left="1680" w:header="720" w:footer="720" w:gutter="0"/>
        </w:sectPr>
      </w:pPr>
    </w:p>
    <w:p>
      <w:pPr>
        <w:pStyle w:val="7"/>
        <w:spacing w:before="77"/>
        <w:ind w:left="120"/>
      </w:pPr>
      <w:r>
        <w:t>six decimal places will be determined by the user's choice.</w:t>
      </w:r>
    </w:p>
    <w:p>
      <w:pPr>
        <w:pStyle w:val="7"/>
        <w:spacing w:before="10"/>
        <w:rPr>
          <w:sz w:val="37"/>
        </w:rPr>
      </w:pPr>
    </w:p>
    <w:p>
      <w:pPr>
        <w:spacing w:before="0"/>
        <w:ind w:left="120" w:right="0" w:firstLine="0"/>
        <w:jc w:val="left"/>
        <w:rPr>
          <w:rFonts w:ascii="Calibri"/>
          <w:b/>
          <w:sz w:val="32"/>
        </w:rPr>
      </w:pPr>
      <w:r>
        <mc:AlternateContent>
          <mc:Choice Requires="wpg">
            <w:drawing>
              <wp:anchor distT="0" distB="0" distL="114300" distR="114300" simplePos="0" relativeHeight="251684864" behindDoc="0" locked="0" layoutInCell="1" allowOverlap="1">
                <wp:simplePos x="0" y="0"/>
                <wp:positionH relativeFrom="page">
                  <wp:posOffset>1142365</wp:posOffset>
                </wp:positionH>
                <wp:positionV relativeFrom="paragraph">
                  <wp:posOffset>323215</wp:posOffset>
                </wp:positionV>
                <wp:extent cx="5859145" cy="7722870"/>
                <wp:effectExtent l="0" t="0" r="8255" b="3810"/>
                <wp:wrapNone/>
                <wp:docPr id="55" name="组合 17"/>
                <wp:cNvGraphicFramePr/>
                <a:graphic xmlns:a="http://schemas.openxmlformats.org/drawingml/2006/main">
                  <a:graphicData uri="http://schemas.microsoft.com/office/word/2010/wordprocessingGroup">
                    <wpg:wgp>
                      <wpg:cNvGrpSpPr/>
                      <wpg:grpSpPr>
                        <a:xfrm>
                          <a:off x="0" y="0"/>
                          <a:ext cx="5859145" cy="7722870"/>
                          <a:chOff x="1799" y="509"/>
                          <a:chExt cx="9227" cy="12162"/>
                        </a:xfrm>
                      </wpg:grpSpPr>
                      <pic:pic xmlns:pic="http://schemas.openxmlformats.org/drawingml/2006/picture">
                        <pic:nvPicPr>
                          <pic:cNvPr id="52" name="图片 18"/>
                          <pic:cNvPicPr>
                            <a:picLocks noChangeAspect="1"/>
                          </pic:cNvPicPr>
                        </pic:nvPicPr>
                        <pic:blipFill>
                          <a:blip r:embed="rId26"/>
                          <a:stretch>
                            <a:fillRect/>
                          </a:stretch>
                        </pic:blipFill>
                        <pic:spPr>
                          <a:xfrm>
                            <a:off x="1862" y="1765"/>
                            <a:ext cx="8829" cy="10183"/>
                          </a:xfrm>
                          <a:prstGeom prst="rect">
                            <a:avLst/>
                          </a:prstGeom>
                          <a:noFill/>
                          <a:ln>
                            <a:noFill/>
                          </a:ln>
                        </pic:spPr>
                      </pic:pic>
                      <wps:wsp>
                        <wps:cNvPr id="54" name="任意多边形 19"/>
                        <wps:cNvSpPr/>
                        <wps:spPr>
                          <a:xfrm>
                            <a:off x="1799" y="509"/>
                            <a:ext cx="9227" cy="12162"/>
                          </a:xfrm>
                          <a:custGeom>
                            <a:avLst/>
                            <a:gdLst/>
                            <a:ahLst/>
                            <a:cxnLst/>
                            <a:pathLst>
                              <a:path w="9227" h="12162">
                                <a:moveTo>
                                  <a:pt x="9227" y="12162"/>
                                </a:moveTo>
                                <a:lnTo>
                                  <a:pt x="0" y="12162"/>
                                </a:lnTo>
                                <a:lnTo>
                                  <a:pt x="0" y="0"/>
                                </a:lnTo>
                                <a:lnTo>
                                  <a:pt x="9227" y="0"/>
                                </a:lnTo>
                                <a:lnTo>
                                  <a:pt x="9227" y="8"/>
                                </a:lnTo>
                                <a:lnTo>
                                  <a:pt x="15" y="8"/>
                                </a:lnTo>
                                <a:lnTo>
                                  <a:pt x="8" y="15"/>
                                </a:lnTo>
                                <a:lnTo>
                                  <a:pt x="15" y="15"/>
                                </a:lnTo>
                                <a:lnTo>
                                  <a:pt x="15" y="12147"/>
                                </a:lnTo>
                                <a:lnTo>
                                  <a:pt x="8" y="12147"/>
                                </a:lnTo>
                                <a:lnTo>
                                  <a:pt x="15" y="12155"/>
                                </a:lnTo>
                                <a:lnTo>
                                  <a:pt x="9227" y="12155"/>
                                </a:lnTo>
                                <a:lnTo>
                                  <a:pt x="9227" y="12162"/>
                                </a:lnTo>
                                <a:close/>
                                <a:moveTo>
                                  <a:pt x="15" y="15"/>
                                </a:moveTo>
                                <a:lnTo>
                                  <a:pt x="8" y="15"/>
                                </a:lnTo>
                                <a:lnTo>
                                  <a:pt x="15" y="8"/>
                                </a:lnTo>
                                <a:lnTo>
                                  <a:pt x="15" y="15"/>
                                </a:lnTo>
                                <a:close/>
                                <a:moveTo>
                                  <a:pt x="9212" y="15"/>
                                </a:moveTo>
                                <a:lnTo>
                                  <a:pt x="15" y="15"/>
                                </a:lnTo>
                                <a:lnTo>
                                  <a:pt x="15" y="8"/>
                                </a:lnTo>
                                <a:lnTo>
                                  <a:pt x="9212" y="8"/>
                                </a:lnTo>
                                <a:lnTo>
                                  <a:pt x="9212" y="15"/>
                                </a:lnTo>
                                <a:close/>
                                <a:moveTo>
                                  <a:pt x="9212" y="12155"/>
                                </a:moveTo>
                                <a:lnTo>
                                  <a:pt x="9212" y="8"/>
                                </a:lnTo>
                                <a:lnTo>
                                  <a:pt x="9220" y="15"/>
                                </a:lnTo>
                                <a:lnTo>
                                  <a:pt x="9227" y="15"/>
                                </a:lnTo>
                                <a:lnTo>
                                  <a:pt x="9227" y="12147"/>
                                </a:lnTo>
                                <a:lnTo>
                                  <a:pt x="9220" y="12147"/>
                                </a:lnTo>
                                <a:lnTo>
                                  <a:pt x="9212" y="12155"/>
                                </a:lnTo>
                                <a:close/>
                                <a:moveTo>
                                  <a:pt x="9227" y="15"/>
                                </a:moveTo>
                                <a:lnTo>
                                  <a:pt x="9220" y="15"/>
                                </a:lnTo>
                                <a:lnTo>
                                  <a:pt x="9212" y="8"/>
                                </a:lnTo>
                                <a:lnTo>
                                  <a:pt x="9227" y="8"/>
                                </a:lnTo>
                                <a:lnTo>
                                  <a:pt x="9227" y="15"/>
                                </a:lnTo>
                                <a:close/>
                                <a:moveTo>
                                  <a:pt x="15" y="12155"/>
                                </a:moveTo>
                                <a:lnTo>
                                  <a:pt x="8" y="12147"/>
                                </a:lnTo>
                                <a:lnTo>
                                  <a:pt x="15" y="12147"/>
                                </a:lnTo>
                                <a:lnTo>
                                  <a:pt x="15" y="12155"/>
                                </a:lnTo>
                                <a:close/>
                                <a:moveTo>
                                  <a:pt x="9212" y="12155"/>
                                </a:moveTo>
                                <a:lnTo>
                                  <a:pt x="15" y="12155"/>
                                </a:lnTo>
                                <a:lnTo>
                                  <a:pt x="15" y="12147"/>
                                </a:lnTo>
                                <a:lnTo>
                                  <a:pt x="9212" y="12147"/>
                                </a:lnTo>
                                <a:lnTo>
                                  <a:pt x="9212" y="12155"/>
                                </a:lnTo>
                                <a:close/>
                                <a:moveTo>
                                  <a:pt x="9227" y="12155"/>
                                </a:moveTo>
                                <a:lnTo>
                                  <a:pt x="9212" y="12155"/>
                                </a:lnTo>
                                <a:lnTo>
                                  <a:pt x="9220" y="12147"/>
                                </a:lnTo>
                                <a:lnTo>
                                  <a:pt x="9227" y="12147"/>
                                </a:lnTo>
                                <a:lnTo>
                                  <a:pt x="9227" y="12155"/>
                                </a:lnTo>
                                <a:close/>
                              </a:path>
                            </a:pathLst>
                          </a:custGeom>
                          <a:solidFill>
                            <a:srgbClr val="FFFFFF"/>
                          </a:solidFill>
                          <a:ln>
                            <a:noFill/>
                          </a:ln>
                        </wps:spPr>
                        <wps:bodyPr upright="1"/>
                      </wps:wsp>
                    </wpg:wgp>
                  </a:graphicData>
                </a:graphic>
              </wp:anchor>
            </w:drawing>
          </mc:Choice>
          <mc:Fallback>
            <w:pict>
              <v:group id="组合 17" o:spid="_x0000_s1026" o:spt="203" style="position:absolute;left:0pt;margin-left:89.95pt;margin-top:25.45pt;height:608.1pt;width:461.35pt;mso-position-horizontal-relative:page;z-index:251684864;mso-width-relative:page;mso-height-relative:page;" coordorigin="1799,509" coordsize="9227,12162" o:gfxdata="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">
                <o:lock v:ext="edit" aspectratio="f"/>
                <v:shape id="图片 18" o:spid="_x0000_s1026" o:spt="75" alt="" type="#_x0000_t75" style="position:absolute;left:1862;top:1765;height:10183;width:8829;" filled="f" o:preferrelative="t" stroked="f" coordsize="21600,21600" o:gfxdata="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AZMvQAA&#10;ANsAAAAPAAAAAAAAAAEAIAAAACIAAABkcnMvZG93bnJldi54bWxQSwECFAAUAAAACACHTuJAMy8F&#10;njsAAAA5AAAAEAAAAAAAAAABACAAAAAMAQAAZHJzL3NoYXBleG1sLnhtbFBLBQYAAAAABgAGAFsB&#10;AAC2AwAAAAA=&#10;">
                  <v:fill on="f" focussize="0,0"/>
                  <v:stroke on="f"/>
                  <v:imagedata r:id="rId26" o:title=""/>
                  <o:lock v:ext="edit" aspectratio="t"/>
                </v:shape>
                <v:shape id="任意多边形 19" o:spid="_x0000_s1026" o:spt="100" style="position:absolute;left:1799;top:509;height:12162;width:9227;" fillcolor="#FFFFFF" filled="t" stroked="f" coordsize="9227,12162" o:gfxdata="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nMevQAA&#10;ANsAAAAPAAAAAAAAAAEAIAAAACIAAABkcnMvZG93bnJldi54bWxQSwECFAAUAAAACACHTuJAMy8F&#10;njsAAAA5AAAAEAAAAAAAAAABACAAAAAMAQAAZHJzL3NoYXBleG1sLnhtbFBLBQYAAAAABgAGAFsB&#10;AAC2AwAAAAA=&#10;" path="m9227,12162l0,12162,0,0,9227,0,9227,8,15,8,8,15,15,15,15,12147,8,12147,15,12155,9227,12155,9227,12162xm15,15l8,15,15,8,15,15xm9212,15l15,15,15,8,9212,8,9212,15xm9212,12155l9212,8,9220,15,9227,15,9227,12147,9220,12147,9212,12155xm9227,15l9220,15,9212,8,9227,8,9227,15xm15,12155l8,12147,15,12147,15,12155xm9212,12155l15,12155,15,12147,9212,12147,9212,12155xm9227,12155l9212,12155,9220,12147,9227,12147,9227,12155xe">
                  <v:fill on="t" focussize="0,0"/>
                  <v:stroke on="f"/>
                  <v:imagedata o:title=""/>
                  <o:lock v:ext="edit" aspectratio="f"/>
                </v:shape>
              </v:group>
            </w:pict>
          </mc:Fallback>
        </mc:AlternateContent>
      </w:r>
      <w:bookmarkStart w:id="21" w:name="_TOC_250002"/>
      <w:bookmarkEnd w:id="21"/>
      <w:r>
        <w:rPr>
          <w:rFonts w:ascii="Calibri"/>
          <w:b/>
          <w:sz w:val="32"/>
        </w:rPr>
        <w:t>Flow chart :</w:t>
      </w:r>
    </w:p>
    <w:p>
      <w:pPr>
        <w:spacing w:after="0"/>
        <w:jc w:val="left"/>
        <w:rPr>
          <w:rFonts w:ascii="Calibri"/>
          <w:sz w:val="32"/>
        </w:rPr>
        <w:sectPr>
          <w:pgSz w:w="11910" w:h="16840"/>
          <w:pgMar w:top="1360" w:right="900" w:bottom="280" w:left="1680" w:header="720" w:footer="720" w:gutter="0"/>
        </w:sectPr>
      </w:pPr>
    </w:p>
    <w:p>
      <w:pPr>
        <w:pStyle w:val="7"/>
        <w:rPr>
          <w:rFonts w:ascii="Calibri"/>
          <w:b/>
          <w:sz w:val="20"/>
        </w:rPr>
      </w:pPr>
    </w:p>
    <w:p>
      <w:pPr>
        <w:pStyle w:val="7"/>
        <w:rPr>
          <w:rFonts w:ascii="Calibri"/>
          <w:b/>
          <w:sz w:val="20"/>
        </w:rPr>
      </w:pPr>
    </w:p>
    <w:p>
      <w:pPr>
        <w:pStyle w:val="7"/>
        <w:rPr>
          <w:rFonts w:ascii="Calibri"/>
          <w:b/>
          <w:sz w:val="20"/>
        </w:rPr>
      </w:pPr>
    </w:p>
    <w:p>
      <w:pPr>
        <w:pStyle w:val="7"/>
        <w:spacing w:before="4"/>
        <w:rPr>
          <w:rFonts w:ascii="Calibri"/>
          <w:b/>
          <w:sz w:val="22"/>
        </w:rPr>
      </w:pPr>
    </w:p>
    <w:p>
      <w:pPr>
        <w:pStyle w:val="6"/>
        <w:spacing w:before="100"/>
        <w:ind w:left="360"/>
        <w:jc w:val="both"/>
      </w:pPr>
      <w:r>
        <w:t>On an input:</w:t>
      </w:r>
    </w:p>
    <w:p>
      <w:pPr>
        <w:pStyle w:val="7"/>
        <w:spacing w:before="19" w:line="247" w:lineRule="auto"/>
        <w:ind w:left="120" w:right="861" w:firstLine="240"/>
        <w:jc w:val="both"/>
      </w:pPr>
      <w:r>
        <w:t xml:space="preserve">The message </w:t>
      </w:r>
      <w:r>
        <w:rPr>
          <w:rFonts w:ascii="宋体" w:hAnsi="宋体"/>
        </w:rPr>
        <w:t>“</w:t>
      </w:r>
      <w:r>
        <w:t>choose from two functions (two-dimensional rectangular to polar or polar to rectangular coordinate conversion)</w:t>
      </w:r>
      <w:r>
        <w:rPr>
          <w:rFonts w:ascii="宋体" w:hAnsi="宋体"/>
        </w:rPr>
        <w:t>”</w:t>
      </w:r>
      <w:r>
        <w:t>is printed on the screen to let the users choose.</w:t>
      </w:r>
    </w:p>
    <w:p>
      <w:pPr>
        <w:pStyle w:val="7"/>
        <w:spacing w:before="24"/>
        <w:ind w:left="360"/>
      </w:pPr>
      <w:r>
        <w:t>The user will enter 1 or 2.</w:t>
      </w:r>
    </w:p>
    <w:p>
      <w:pPr>
        <w:pStyle w:val="6"/>
        <w:spacing w:before="31"/>
        <w:ind w:left="360"/>
      </w:pPr>
      <w:r>
        <w:t>On Outputs:</w:t>
      </w:r>
    </w:p>
    <w:p>
      <w:pPr>
        <w:pStyle w:val="7"/>
        <w:spacing w:before="31" w:line="255" w:lineRule="exact"/>
        <w:ind w:left="360"/>
      </w:pPr>
      <w:r>
        <w:t>The result depends on what the user has entered.</w:t>
      </w:r>
    </w:p>
    <w:p>
      <w:pPr>
        <w:spacing w:after="0" w:line="255" w:lineRule="exact"/>
        <w:sectPr>
          <w:pgSz w:w="11910" w:h="16840"/>
          <w:pgMar w:top="1580" w:right="900" w:bottom="280" w:left="1680" w:header="720" w:footer="720" w:gutter="0"/>
        </w:sectPr>
      </w:pPr>
    </w:p>
    <w:p>
      <w:pPr>
        <w:pStyle w:val="7"/>
        <w:spacing w:before="206"/>
        <w:ind w:left="360"/>
      </w:pPr>
      <w:r>
        <w:t>If the user chooses the function 1,the result will be</w:t>
      </w:r>
    </w:p>
    <w:p>
      <w:pPr>
        <w:pStyle w:val="7"/>
        <w:spacing w:before="10"/>
        <w:rPr>
          <w:sz w:val="25"/>
        </w:rPr>
      </w:pPr>
    </w:p>
    <w:p>
      <w:pPr>
        <w:spacing w:before="0" w:line="379" w:lineRule="exact"/>
        <w:ind w:left="116" w:right="0" w:firstLine="0"/>
        <w:jc w:val="left"/>
        <w:rPr>
          <w:rFonts w:ascii="Times New Roman" w:hAnsi="Times New Roman"/>
          <w:i/>
          <w:sz w:val="13"/>
        </w:rPr>
      </w:pPr>
      <w:r>
        <mc:AlternateContent>
          <mc:Choice Requires="wps">
            <w:drawing>
              <wp:anchor distT="0" distB="0" distL="114300" distR="114300" simplePos="0" relativeHeight="251691008" behindDoc="0" locked="0" layoutInCell="1" allowOverlap="1">
                <wp:simplePos x="0" y="0"/>
                <wp:positionH relativeFrom="page">
                  <wp:posOffset>1726565</wp:posOffset>
                </wp:positionH>
                <wp:positionV relativeFrom="paragraph">
                  <wp:posOffset>217805</wp:posOffset>
                </wp:positionV>
                <wp:extent cx="174625" cy="0"/>
                <wp:effectExtent l="0" t="0" r="0" b="0"/>
                <wp:wrapNone/>
                <wp:docPr id="57" name="直线 20"/>
                <wp:cNvGraphicFramePr/>
                <a:graphic xmlns:a="http://schemas.openxmlformats.org/drawingml/2006/main">
                  <a:graphicData uri="http://schemas.microsoft.com/office/word/2010/wordprocessingShape">
                    <wps:wsp>
                      <wps:cNvSpPr/>
                      <wps:spPr>
                        <a:xfrm>
                          <a:off x="0" y="0"/>
                          <a:ext cx="174625" cy="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20" o:spid="_x0000_s1026" o:spt="20" style="position:absolute;left:0pt;margin-left:135.95pt;margin-top:17.15pt;height:0pt;width:13.75pt;mso-position-horizontal-relative:page;z-index:251691008;mso-width-relative:page;mso-height-relative:page;" filled="f" stroked="t" coordsize="21600,21600" o:gfxdata="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qYVpD1QAAAAkBAAAPAAAAAAAAAAEAIAAAACIAAABkcnMv&#10;ZG93bnJldi54bWxQSwECFAAUAAAACACHTuJAQsigEM0BAACOAwAADgAAAAAAAAABACAAAAAkAQAA&#10;ZHJzL2Uyb0RvYy54bWxQSwUGAAAAAAYABgBZAQAAYwU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1696128" behindDoc="0" locked="0" layoutInCell="1" allowOverlap="1">
                <wp:simplePos x="0" y="0"/>
                <wp:positionH relativeFrom="page">
                  <wp:posOffset>1243965</wp:posOffset>
                </wp:positionH>
                <wp:positionV relativeFrom="paragraph">
                  <wp:posOffset>217805</wp:posOffset>
                </wp:positionV>
                <wp:extent cx="53975" cy="97155"/>
                <wp:effectExtent l="0" t="0" r="0" b="0"/>
                <wp:wrapNone/>
                <wp:docPr id="58" name="文本框 21"/>
                <wp:cNvGraphicFramePr/>
                <a:graphic xmlns:a="http://schemas.openxmlformats.org/drawingml/2006/main">
                  <a:graphicData uri="http://schemas.microsoft.com/office/word/2010/wordprocessingShape">
                    <wps:wsp>
                      <wps:cNvSpPr txBox="1"/>
                      <wps:spPr>
                        <a:xfrm>
                          <a:off x="0" y="0"/>
                          <a:ext cx="53975" cy="97155"/>
                        </a:xfrm>
                        <a:prstGeom prst="rect">
                          <a:avLst/>
                        </a:prstGeom>
                        <a:noFill/>
                        <a:ln>
                          <a:noFill/>
                        </a:ln>
                      </wps:spPr>
                      <wps:txbx>
                        <w:txbxContent>
                          <w:p>
                            <w:pPr>
                              <w:spacing w:before="1"/>
                              <w:ind w:left="0" w:right="0" w:firstLine="0"/>
                              <w:jc w:val="left"/>
                              <w:rPr>
                                <w:rFonts w:ascii="Times New Roman"/>
                                <w:i/>
                                <w:sz w:val="13"/>
                              </w:rPr>
                            </w:pPr>
                            <w:r>
                              <w:rPr>
                                <w:rFonts w:ascii="Times New Roman"/>
                                <w:i/>
                                <w:w w:val="105"/>
                                <w:sz w:val="13"/>
                              </w:rPr>
                              <w:t>A</w:t>
                            </w:r>
                          </w:p>
                        </w:txbxContent>
                      </wps:txbx>
                      <wps:bodyPr lIns="0" tIns="0" rIns="0" bIns="0" upright="1"/>
                    </wps:wsp>
                  </a:graphicData>
                </a:graphic>
              </wp:anchor>
            </w:drawing>
          </mc:Choice>
          <mc:Fallback>
            <w:pict>
              <v:shape id="文本框 21" o:spid="_x0000_s1026" o:spt="202" type="#_x0000_t202" style="position:absolute;left:0pt;margin-left:97.95pt;margin-top:17.15pt;height:7.65pt;width:4.25pt;mso-position-horizontal-relative:page;z-index:251696128;mso-width-relative:page;mso-height-relative:page;" filled="f" stroked="f" coordsize="21600,21600" o:gfxdata="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4eucHYAAAACQEAAA8AAAAAAAAA&#10;AQAgAAAAIgAAAGRycy9kb3ducmV2LnhtbFBLAQIUABQAAAAIAIdO4kAWS9YsnwEAACMDAAAOAAAA&#10;AAAAAAEAIAAAACcBAABkcnMvZTJvRG9jLnhtbFBLBQYAAAAABgAGAFkBAAA4BQAAAAA=&#10;">
                <v:fill on="f" focussize="0,0"/>
                <v:stroke on="f"/>
                <v:imagedata o:title=""/>
                <o:lock v:ext="edit" aspectratio="f"/>
                <v:textbox inset="0mm,0mm,0mm,0mm">
                  <w:txbxContent>
                    <w:p>
                      <w:pPr>
                        <w:spacing w:before="1"/>
                        <w:ind w:left="0" w:right="0" w:firstLine="0"/>
                        <w:jc w:val="left"/>
                        <w:rPr>
                          <w:rFonts w:ascii="Times New Roman"/>
                          <w:i/>
                          <w:sz w:val="13"/>
                        </w:rPr>
                      </w:pPr>
                      <w:r>
                        <w:rPr>
                          <w:rFonts w:ascii="Times New Roman"/>
                          <w:i/>
                          <w:w w:val="105"/>
                          <w:sz w:val="13"/>
                        </w:rPr>
                        <w:t>A</w:t>
                      </w:r>
                    </w:p>
                  </w:txbxContent>
                </v:textbox>
              </v:shape>
            </w:pict>
          </mc:Fallback>
        </mc:AlternateContent>
      </w:r>
      <w:r>
        <w:rPr>
          <w:rFonts w:ascii="Symbol" w:hAnsi="Symbol"/>
          <w:i/>
          <w:sz w:val="25"/>
        </w:rPr>
        <w:t></w:t>
      </w:r>
      <w:r>
        <w:rPr>
          <w:rFonts w:ascii="Times New Roman" w:hAnsi="Times New Roman"/>
          <w:i/>
          <w:sz w:val="25"/>
        </w:rPr>
        <w:t xml:space="preserve"> </w:t>
      </w:r>
      <w:r>
        <w:rPr>
          <w:rFonts w:ascii="Times New Roman" w:hAnsi="Times New Roman"/>
          <w:sz w:val="24"/>
        </w:rPr>
        <w:t>= tan</w:t>
      </w:r>
      <w:r>
        <w:rPr>
          <w:rFonts w:ascii="Times New Roman" w:hAnsi="Times New Roman"/>
          <w:position w:val="11"/>
          <w:sz w:val="13"/>
        </w:rPr>
        <w:t xml:space="preserve">-1 </w:t>
      </w:r>
      <w:r>
        <w:rPr>
          <w:rFonts w:ascii="Times New Roman" w:hAnsi="Times New Roman"/>
          <w:i/>
          <w:position w:val="18"/>
          <w:sz w:val="24"/>
        </w:rPr>
        <w:t>A</w:t>
      </w:r>
      <w:r>
        <w:rPr>
          <w:rFonts w:ascii="Times New Roman" w:hAnsi="Times New Roman"/>
          <w:i/>
          <w:position w:val="12"/>
          <w:sz w:val="13"/>
        </w:rPr>
        <w:t>y</w:t>
      </w:r>
    </w:p>
    <w:p>
      <w:pPr>
        <w:spacing w:before="0" w:line="272" w:lineRule="exact"/>
        <w:ind w:left="116" w:right="0" w:firstLine="0"/>
        <w:jc w:val="left"/>
        <w:rPr>
          <w:rFonts w:ascii="MT Extra" w:hAnsi="MT Extra"/>
          <w:sz w:val="24"/>
        </w:rPr>
      </w:pPr>
      <w:r>
        <w:br w:type="column"/>
      </w:r>
      <w:r>
        <w:rPr>
          <w:rFonts w:ascii="MT Extra" w:hAnsi="MT Extra"/>
          <w:sz w:val="24"/>
        </w:rPr>
        <w:t></w:t>
      </w:r>
    </w:p>
    <w:p>
      <w:pPr>
        <w:tabs>
          <w:tab w:val="left" w:pos="1692"/>
        </w:tabs>
        <w:spacing w:before="0" w:line="230" w:lineRule="exact"/>
        <w:ind w:left="170" w:right="0" w:firstLine="0"/>
        <w:jc w:val="left"/>
        <w:rPr>
          <w:rFonts w:hint="eastAsia" w:ascii="宋体" w:eastAsia="宋体"/>
          <w:sz w:val="24"/>
        </w:rPr>
      </w:pPr>
      <w:r>
        <mc:AlternateContent>
          <mc:Choice Requires="wps">
            <w:drawing>
              <wp:anchor distT="0" distB="0" distL="114300" distR="114300" simplePos="0" relativeHeight="251685888" behindDoc="0" locked="0" layoutInCell="1" allowOverlap="1">
                <wp:simplePos x="0" y="0"/>
                <wp:positionH relativeFrom="page">
                  <wp:posOffset>5283200</wp:posOffset>
                </wp:positionH>
                <wp:positionV relativeFrom="paragraph">
                  <wp:posOffset>-25400</wp:posOffset>
                </wp:positionV>
                <wp:extent cx="0" cy="180975"/>
                <wp:effectExtent l="4445" t="0" r="10795" b="1905"/>
                <wp:wrapNone/>
                <wp:docPr id="56" name="直线 22"/>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22" o:spid="_x0000_s1026" o:spt="20" style="position:absolute;left:0pt;margin-left:416pt;margin-top:-2pt;height:14.25pt;width:0pt;mso-position-horizontal-relative:page;z-index:251685888;mso-width-relative:page;mso-height-relative:page;" filled="f" stroked="t" coordsize="21600,21600" o:gfxdata="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hq3btQAAAAJAQAADwAAAAAAAAABACAAAAAiAAAAZHJzL2Rv&#10;d25yZXYueG1sUEsBAhQAFAAAAAgAh07iQDg0eX3MAQAAjgMAAA4AAAAAAAAAAQAgAAAAIwEAAGRy&#10;cy9lMm9Eb2MueG1sUEsFBgAAAAAGAAYAWQEAAGEFA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1003904" behindDoc="1" locked="0" layoutInCell="1" allowOverlap="1">
                <wp:simplePos x="0" y="0"/>
                <wp:positionH relativeFrom="page">
                  <wp:posOffset>5415915</wp:posOffset>
                </wp:positionH>
                <wp:positionV relativeFrom="paragraph">
                  <wp:posOffset>-25400</wp:posOffset>
                </wp:positionV>
                <wp:extent cx="0" cy="180975"/>
                <wp:effectExtent l="4445" t="0" r="10795" b="1905"/>
                <wp:wrapNone/>
                <wp:docPr id="22" name="直线 23"/>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23" o:spid="_x0000_s1026" o:spt="20" style="position:absolute;left:0pt;margin-left:426.45pt;margin-top:-2pt;height:14.25pt;width:0pt;mso-position-horizontal-relative:page;z-index:-252312576;mso-width-relative:page;mso-height-relative:page;" filled="f" stroked="t" coordsize="21600,21600" o:gfxdata="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KUEKNMAAAAJAQAADwAAAAAAAAABACAAAAAiAAAAZHJzL2Rv&#10;d25yZXYueG1sUEsBAhQAFAAAAAgAh07iQGMStsbNAQAAjgMAAA4AAAAAAAAAAQAgAAAAIgEAAGRy&#10;cy9lMm9Eb2MueG1sUEsFBgAAAAAGAAYAWQEAAGEFAAAAAA==&#10;">
                <v:fill on="f" focussize="0,0"/>
                <v:stroke weight="0.594015748031496pt" color="#000000" joinstyle="round"/>
                <v:imagedata o:title=""/>
                <o:lock v:ext="edit" aspectratio="f"/>
              </v:line>
            </w:pict>
          </mc:Fallback>
        </mc:AlternateContent>
      </w:r>
      <w:r>
        <mc:AlternateContent>
          <mc:Choice Requires="wpg">
            <w:drawing>
              <wp:anchor distT="0" distB="0" distL="114300" distR="114300" simplePos="0" relativeHeight="251006976" behindDoc="1" locked="0" layoutInCell="1" allowOverlap="1">
                <wp:simplePos x="0" y="0"/>
                <wp:positionH relativeFrom="page">
                  <wp:posOffset>5526405</wp:posOffset>
                </wp:positionH>
                <wp:positionV relativeFrom="paragraph">
                  <wp:posOffset>-65405</wp:posOffset>
                </wp:positionV>
                <wp:extent cx="657225" cy="239395"/>
                <wp:effectExtent l="1905" t="635" r="11430" b="3810"/>
                <wp:wrapNone/>
                <wp:docPr id="32" name="组合 24"/>
                <wp:cNvGraphicFramePr/>
                <a:graphic xmlns:a="http://schemas.openxmlformats.org/drawingml/2006/main">
                  <a:graphicData uri="http://schemas.microsoft.com/office/word/2010/wordprocessingGroup">
                    <wpg:wgp>
                      <wpg:cNvGrpSpPr/>
                      <wpg:grpSpPr>
                        <a:xfrm>
                          <a:off x="0" y="0"/>
                          <a:ext cx="657225" cy="239395"/>
                          <a:chOff x="8703" y="-104"/>
                          <a:chExt cx="1035" cy="377"/>
                        </a:xfrm>
                      </wpg:grpSpPr>
                      <wps:wsp>
                        <wps:cNvPr id="24" name="任意多边形 25"/>
                        <wps:cNvSpPr/>
                        <wps:spPr>
                          <a:xfrm>
                            <a:off x="8705" y="6361"/>
                            <a:ext cx="1033" cy="371"/>
                          </a:xfrm>
                          <a:custGeom>
                            <a:avLst/>
                            <a:gdLst/>
                            <a:ahLst/>
                            <a:cxnLst/>
                            <a:pathLst>
                              <a:path w="1033" h="371">
                                <a:moveTo>
                                  <a:pt x="0" y="-6209"/>
                                </a:moveTo>
                                <a:lnTo>
                                  <a:pt x="24" y="-6229"/>
                                </a:lnTo>
                                <a:moveTo>
                                  <a:pt x="24" y="-6229"/>
                                </a:moveTo>
                                <a:lnTo>
                                  <a:pt x="82" y="-6089"/>
                                </a:lnTo>
                                <a:moveTo>
                                  <a:pt x="82" y="-6089"/>
                                </a:moveTo>
                                <a:lnTo>
                                  <a:pt x="146" y="-6459"/>
                                </a:lnTo>
                                <a:moveTo>
                                  <a:pt x="146" y="-6459"/>
                                </a:moveTo>
                                <a:lnTo>
                                  <a:pt x="1032" y="-6459"/>
                                </a:lnTo>
                              </a:path>
                            </a:pathLst>
                          </a:custGeom>
                          <a:noFill/>
                          <a:ln w="0" cap="flat" cmpd="sng">
                            <a:solidFill>
                              <a:srgbClr val="000000"/>
                            </a:solidFill>
                            <a:prstDash val="solid"/>
                            <a:headEnd type="none" w="med" len="med"/>
                            <a:tailEnd type="none" w="med" len="med"/>
                          </a:ln>
                        </wps:spPr>
                        <wps:bodyPr upright="1"/>
                      </wps:wsp>
                      <wps:wsp>
                        <wps:cNvPr id="26" name="任意多边形 26"/>
                        <wps:cNvSpPr/>
                        <wps:spPr>
                          <a:xfrm>
                            <a:off x="8703" y="-104"/>
                            <a:ext cx="1035" cy="377"/>
                          </a:xfrm>
                          <a:custGeom>
                            <a:avLst/>
                            <a:gdLst/>
                            <a:ahLst/>
                            <a:cxnLst/>
                            <a:pathLst>
                              <a:path w="1035" h="377">
                                <a:moveTo>
                                  <a:pt x="97" y="343"/>
                                </a:moveTo>
                                <a:lnTo>
                                  <a:pt x="85" y="343"/>
                                </a:lnTo>
                                <a:lnTo>
                                  <a:pt x="144" y="0"/>
                                </a:lnTo>
                                <a:lnTo>
                                  <a:pt x="1035" y="0"/>
                                </a:lnTo>
                                <a:lnTo>
                                  <a:pt x="1035" y="12"/>
                                </a:lnTo>
                                <a:lnTo>
                                  <a:pt x="154" y="12"/>
                                </a:lnTo>
                                <a:lnTo>
                                  <a:pt x="97" y="343"/>
                                </a:lnTo>
                                <a:close/>
                                <a:moveTo>
                                  <a:pt x="5" y="259"/>
                                </a:moveTo>
                                <a:lnTo>
                                  <a:pt x="0" y="253"/>
                                </a:lnTo>
                                <a:lnTo>
                                  <a:pt x="34" y="226"/>
                                </a:lnTo>
                                <a:lnTo>
                                  <a:pt x="42" y="246"/>
                                </a:lnTo>
                                <a:lnTo>
                                  <a:pt x="20" y="246"/>
                                </a:lnTo>
                                <a:lnTo>
                                  <a:pt x="5" y="259"/>
                                </a:lnTo>
                                <a:close/>
                                <a:moveTo>
                                  <a:pt x="91" y="376"/>
                                </a:moveTo>
                                <a:lnTo>
                                  <a:pt x="79" y="376"/>
                                </a:lnTo>
                                <a:lnTo>
                                  <a:pt x="20" y="246"/>
                                </a:lnTo>
                                <a:lnTo>
                                  <a:pt x="42" y="246"/>
                                </a:lnTo>
                                <a:lnTo>
                                  <a:pt x="85" y="343"/>
                                </a:lnTo>
                                <a:lnTo>
                                  <a:pt x="97" y="343"/>
                                </a:lnTo>
                                <a:lnTo>
                                  <a:pt x="91" y="376"/>
                                </a:lnTo>
                                <a:close/>
                              </a:path>
                            </a:pathLst>
                          </a:custGeom>
                          <a:solidFill>
                            <a:srgbClr val="000000"/>
                          </a:solidFill>
                          <a:ln>
                            <a:noFill/>
                          </a:ln>
                        </wps:spPr>
                        <wps:bodyPr upright="1"/>
                      </wps:wsp>
                      <wps:wsp>
                        <wps:cNvPr id="28" name="文本框 27"/>
                        <wps:cNvSpPr txBox="1"/>
                        <wps:spPr>
                          <a:xfrm>
                            <a:off x="8877" y="-78"/>
                            <a:ext cx="843" cy="292"/>
                          </a:xfrm>
                          <a:prstGeom prst="rect">
                            <a:avLst/>
                          </a:prstGeom>
                          <a:noFill/>
                          <a:ln>
                            <a:noFill/>
                          </a:ln>
                        </wps:spPr>
                        <wps:txbx>
                          <w:txbxContent>
                            <w:p>
                              <w:pPr>
                                <w:spacing w:before="0" w:line="292" w:lineRule="exact"/>
                                <w:ind w:left="0" w:right="0" w:firstLine="0"/>
                                <w:jc w:val="left"/>
                                <w:rPr>
                                  <w:rFonts w:ascii="Times New Roman" w:hAnsi="Times New Roman"/>
                                  <w:sz w:val="13"/>
                                </w:rPr>
                              </w:pPr>
                              <w:r>
                                <w:rPr>
                                  <w:rFonts w:ascii="Times New Roman" w:hAnsi="Times New Roman"/>
                                  <w:i/>
                                  <w:sz w:val="24"/>
                                </w:rPr>
                                <w:t xml:space="preserve">A </w:t>
                              </w:r>
                              <w:r>
                                <w:rPr>
                                  <w:rFonts w:ascii="Times New Roman" w:hAnsi="Times New Roman"/>
                                  <w:position w:val="11"/>
                                  <w:sz w:val="13"/>
                                </w:rPr>
                                <w:t xml:space="preserve">2 </w:t>
                              </w:r>
                              <w:r>
                                <w:rPr>
                                  <w:rFonts w:ascii="Symbol" w:hAnsi="Symbol"/>
                                  <w:sz w:val="24"/>
                                </w:rPr>
                                <w:t></w:t>
                              </w:r>
                              <w:r>
                                <w:rPr>
                                  <w:rFonts w:ascii="Times New Roman" w:hAnsi="Times New Roman"/>
                                  <w:sz w:val="24"/>
                                </w:rPr>
                                <w:t xml:space="preserve"> </w:t>
                              </w:r>
                              <w:r>
                                <w:rPr>
                                  <w:rFonts w:ascii="Times New Roman" w:hAnsi="Times New Roman"/>
                                  <w:i/>
                                  <w:sz w:val="24"/>
                                </w:rPr>
                                <w:t xml:space="preserve">A </w:t>
                              </w:r>
                              <w:r>
                                <w:rPr>
                                  <w:rFonts w:ascii="Times New Roman" w:hAnsi="Times New Roman"/>
                                  <w:position w:val="11"/>
                                  <w:sz w:val="13"/>
                                </w:rPr>
                                <w:t>2</w:t>
                              </w:r>
                            </w:p>
                          </w:txbxContent>
                        </wps:txbx>
                        <wps:bodyPr lIns="0" tIns="0" rIns="0" bIns="0" upright="1"/>
                      </wps:wsp>
                      <wps:wsp>
                        <wps:cNvPr id="30" name="文本框 28"/>
                        <wps:cNvSpPr txBox="1"/>
                        <wps:spPr>
                          <a:xfrm>
                            <a:off x="9013" y="101"/>
                            <a:ext cx="621" cy="153"/>
                          </a:xfrm>
                          <a:prstGeom prst="rect">
                            <a:avLst/>
                          </a:prstGeom>
                          <a:noFill/>
                          <a:ln>
                            <a:noFill/>
                          </a:ln>
                        </wps:spPr>
                        <wps:txbx>
                          <w:txbxContent>
                            <w:p>
                              <w:pPr>
                                <w:tabs>
                                  <w:tab w:val="left" w:pos="539"/>
                                </w:tabs>
                                <w:spacing w:before="1"/>
                                <w:ind w:left="0" w:right="0" w:firstLine="0"/>
                                <w:jc w:val="left"/>
                                <w:rPr>
                                  <w:rFonts w:ascii="Times New Roman"/>
                                  <w:i/>
                                  <w:sz w:val="13"/>
                                </w:rPr>
                              </w:pPr>
                              <w:r>
                                <w:rPr>
                                  <w:rFonts w:ascii="Times New Roman"/>
                                  <w:i/>
                                  <w:w w:val="105"/>
                                  <w:sz w:val="13"/>
                                </w:rPr>
                                <w:t>x</w:t>
                              </w:r>
                              <w:r>
                                <w:rPr>
                                  <w:rFonts w:ascii="Times New Roman"/>
                                  <w:i/>
                                  <w:w w:val="105"/>
                                  <w:sz w:val="13"/>
                                </w:rPr>
                                <w:tab/>
                              </w:r>
                              <w:r>
                                <w:rPr>
                                  <w:rFonts w:ascii="Times New Roman"/>
                                  <w:i/>
                                  <w:w w:val="105"/>
                                  <w:sz w:val="13"/>
                                </w:rPr>
                                <w:t>y</w:t>
                              </w:r>
                            </w:p>
                          </w:txbxContent>
                        </wps:txbx>
                        <wps:bodyPr lIns="0" tIns="0" rIns="0" bIns="0" upright="1"/>
                      </wps:wsp>
                    </wpg:wgp>
                  </a:graphicData>
                </a:graphic>
              </wp:anchor>
            </w:drawing>
          </mc:Choice>
          <mc:Fallback>
            <w:pict>
              <v:group id="组合 24" o:spid="_x0000_s1026" o:spt="203" style="position:absolute;left:0pt;margin-left:435.15pt;margin-top:-5.15pt;height:18.85pt;width:51.75pt;mso-position-horizontal-relative:page;z-index:-252309504;mso-width-relative:page;mso-height-relative:page;" coordorigin="8703,-104" coordsize="1035,377" o:gfxdata="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IA2hdsAAAAKAQAADwAAAAAAAAAB&#10;ACAAAAAiAAAAZHJzL2Rvd25yZXYueG1sUEsBAhQAFAAAAAgAh07iQPqlam9HBAAArw4AAA4AAAAA&#10;AAAAAQAgAAAAKgEAAGRycy9lMm9Eb2MueG1sUEsFBgAAAAAGAAYAWQEAAOMHAAAAAA==&#10;">
                <o:lock v:ext="edit" aspectratio="f"/>
                <v:shape id="任意多边形 25" o:spid="_x0000_s1026" o:spt="100" style="position:absolute;left:8705;top:6361;height:371;width:1033;" filled="f" stroked="t" coordsize="1033,371" o:gfxdata="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xe8jvQAA&#10;ANsAAAAPAAAAAAAAAAEAIAAAACIAAABkcnMvZG93bnJldi54bWxQSwECFAAUAAAACACHTuJAMy8F&#10;njsAAAA5AAAAEAAAAAAAAAABACAAAAAMAQAAZHJzL3NoYXBleG1sLnhtbFBLBQYAAAAABgAGAFsB&#10;AAC2AwAAAAA=&#10;" path="m0,-6209l24,-6229m24,-6229l82,-6089m82,-6089l146,-6459m146,-6459l1032,-6459e">
                  <v:fill on="f" focussize="0,0"/>
                  <v:stroke weight="0pt" color="#000000" joinstyle="round"/>
                  <v:imagedata o:title=""/>
                  <o:lock v:ext="edit" aspectratio="f"/>
                </v:shape>
                <v:shape id="_x0000_s1026" o:spid="_x0000_s1026" o:spt="100" style="position:absolute;left:8703;top:-104;height:377;width:1035;" fillcolor="#000000" filled="t" stroked="f" coordsize="1035,377" o:gfxdata="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Hg6i/&#10;AAAA2wAAAA8AAAAAAAAAAQAgAAAAIgAAAGRycy9kb3ducmV2LnhtbFBLAQIUABQAAAAIAIdO4kAz&#10;LwWeOwAAADkAAAAQAAAAAAAAAAEAIAAAAA4BAABkcnMvc2hhcGV4bWwueG1sUEsFBgAAAAAGAAYA&#10;WwEAALgDAAAAAA==&#10;" path="m97,343l85,343,144,0,1035,0,1035,12,154,12,97,343xm5,259l0,253,34,226,42,246,20,246,5,259xm91,376l79,376,20,246,42,246,85,343,97,343,91,376xe">
                  <v:fill on="t" focussize="0,0"/>
                  <v:stroke on="f"/>
                  <v:imagedata o:title=""/>
                  <o:lock v:ext="edit" aspectratio="f"/>
                </v:shape>
                <v:shape id="文本框 27" o:spid="_x0000_s1026" o:spt="202" type="#_x0000_t202" style="position:absolute;left:8877;top:-78;height:292;width:843;"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92" w:lineRule="exact"/>
                          <w:ind w:left="0" w:right="0" w:firstLine="0"/>
                          <w:jc w:val="left"/>
                          <w:rPr>
                            <w:rFonts w:ascii="Times New Roman" w:hAnsi="Times New Roman"/>
                            <w:sz w:val="13"/>
                          </w:rPr>
                        </w:pPr>
                        <w:r>
                          <w:rPr>
                            <w:rFonts w:ascii="Times New Roman" w:hAnsi="Times New Roman"/>
                            <w:i/>
                            <w:sz w:val="24"/>
                          </w:rPr>
                          <w:t xml:space="preserve">A </w:t>
                        </w:r>
                        <w:r>
                          <w:rPr>
                            <w:rFonts w:ascii="Times New Roman" w:hAnsi="Times New Roman"/>
                            <w:position w:val="11"/>
                            <w:sz w:val="13"/>
                          </w:rPr>
                          <w:t xml:space="preserve">2 </w:t>
                        </w:r>
                        <w:r>
                          <w:rPr>
                            <w:rFonts w:ascii="Symbol" w:hAnsi="Symbol"/>
                            <w:sz w:val="24"/>
                          </w:rPr>
                          <w:t></w:t>
                        </w:r>
                        <w:r>
                          <w:rPr>
                            <w:rFonts w:ascii="Times New Roman" w:hAnsi="Times New Roman"/>
                            <w:sz w:val="24"/>
                          </w:rPr>
                          <w:t xml:space="preserve"> </w:t>
                        </w:r>
                        <w:r>
                          <w:rPr>
                            <w:rFonts w:ascii="Times New Roman" w:hAnsi="Times New Roman"/>
                            <w:i/>
                            <w:sz w:val="24"/>
                          </w:rPr>
                          <w:t xml:space="preserve">A </w:t>
                        </w:r>
                        <w:r>
                          <w:rPr>
                            <w:rFonts w:ascii="Times New Roman" w:hAnsi="Times New Roman"/>
                            <w:position w:val="11"/>
                            <w:sz w:val="13"/>
                          </w:rPr>
                          <w:t>2</w:t>
                        </w:r>
                      </w:p>
                    </w:txbxContent>
                  </v:textbox>
                </v:shape>
                <v:shape id="文本框 28" o:spid="_x0000_s1026" o:spt="202" type="#_x0000_t202" style="position:absolute;left:9013;top:101;height:153;width:621;"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tabs>
                            <w:tab w:val="left" w:pos="539"/>
                          </w:tabs>
                          <w:spacing w:before="1"/>
                          <w:ind w:left="0" w:right="0" w:firstLine="0"/>
                          <w:jc w:val="left"/>
                          <w:rPr>
                            <w:rFonts w:ascii="Times New Roman"/>
                            <w:i/>
                            <w:sz w:val="13"/>
                          </w:rPr>
                        </w:pPr>
                        <w:r>
                          <w:rPr>
                            <w:rFonts w:ascii="Times New Roman"/>
                            <w:i/>
                            <w:w w:val="105"/>
                            <w:sz w:val="13"/>
                          </w:rPr>
                          <w:t>x</w:t>
                        </w:r>
                        <w:r>
                          <w:rPr>
                            <w:rFonts w:ascii="Times New Roman"/>
                            <w:i/>
                            <w:w w:val="105"/>
                            <w:sz w:val="13"/>
                          </w:rPr>
                          <w:tab/>
                        </w:r>
                        <w:r>
                          <w:rPr>
                            <w:rFonts w:ascii="Times New Roman"/>
                            <w:i/>
                            <w:w w:val="105"/>
                            <w:sz w:val="13"/>
                          </w:rPr>
                          <w:t>y</w:t>
                        </w:r>
                      </w:p>
                    </w:txbxContent>
                  </v:textbox>
                </v:shape>
              </v:group>
            </w:pict>
          </mc:Fallback>
        </mc:AlternateContent>
      </w:r>
      <w:r>
        <w:rPr>
          <w:rFonts w:ascii="Times New Roman" w:eastAsia="Times New Roman"/>
          <w:i/>
          <w:sz w:val="24"/>
        </w:rPr>
        <w:t>A</w:t>
      </w:r>
      <w:r>
        <w:rPr>
          <w:rFonts w:ascii="Times New Roman" w:eastAsia="Times New Roman"/>
          <w:i/>
          <w:spacing w:val="-22"/>
          <w:sz w:val="24"/>
        </w:rPr>
        <w:t xml:space="preserve"> </w:t>
      </w:r>
      <w:r>
        <w:rPr>
          <w:rFonts w:ascii="Times New Roman" w:eastAsia="Times New Roman"/>
          <w:sz w:val="24"/>
        </w:rPr>
        <w:t>=</w:t>
      </w:r>
      <w:r>
        <w:rPr>
          <w:rFonts w:ascii="Times New Roman" w:eastAsia="Times New Roman"/>
          <w:sz w:val="24"/>
        </w:rPr>
        <w:tab/>
      </w:r>
      <w:r>
        <w:rPr>
          <w:rFonts w:hint="eastAsia" w:ascii="宋体" w:eastAsia="宋体"/>
          <w:sz w:val="24"/>
        </w:rPr>
        <w:t>、</w:t>
      </w:r>
    </w:p>
    <w:p>
      <w:pPr>
        <w:spacing w:after="0" w:line="230" w:lineRule="exact"/>
        <w:jc w:val="left"/>
        <w:rPr>
          <w:rFonts w:hint="eastAsia" w:ascii="宋体" w:eastAsia="宋体"/>
          <w:sz w:val="24"/>
        </w:rPr>
        <w:sectPr>
          <w:type w:val="continuous"/>
          <w:pgSz w:w="11910" w:h="16840"/>
          <w:pgMar w:top="1580" w:right="900" w:bottom="280" w:left="1680" w:header="720" w:footer="720" w:gutter="0"/>
          <w:cols w:equalWidth="0" w:num="2">
            <w:col w:w="6419" w:space="99"/>
            <w:col w:w="2812"/>
          </w:cols>
        </w:sectPr>
      </w:pPr>
    </w:p>
    <w:p>
      <w:pPr>
        <w:spacing w:before="0" w:line="300" w:lineRule="exact"/>
        <w:ind w:left="1077" w:right="0" w:firstLine="0"/>
        <w:jc w:val="left"/>
        <w:rPr>
          <w:rFonts w:ascii="Times New Roman"/>
          <w:i/>
          <w:sz w:val="13"/>
        </w:rPr>
      </w:pPr>
      <w:r>
        <mc:AlternateContent>
          <mc:Choice Requires="wps">
            <w:drawing>
              <wp:anchor distT="0" distB="0" distL="114300" distR="114300" simplePos="0" relativeHeight="251009024" behindDoc="1" locked="0" layoutInCell="1" allowOverlap="1">
                <wp:simplePos x="0" y="0"/>
                <wp:positionH relativeFrom="page">
                  <wp:posOffset>5486400</wp:posOffset>
                </wp:positionH>
                <wp:positionV relativeFrom="paragraph">
                  <wp:posOffset>388620</wp:posOffset>
                </wp:positionV>
                <wp:extent cx="0" cy="180975"/>
                <wp:effectExtent l="4445" t="0" r="10795" b="1905"/>
                <wp:wrapNone/>
                <wp:docPr id="34" name="直线 29"/>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29" o:spid="_x0000_s1026" o:spt="20" style="position:absolute;left:0pt;margin-left:432pt;margin-top:30.6pt;height:14.25pt;width:0pt;mso-position-horizontal-relative:page;z-index:-252307456;mso-width-relative:page;mso-height-relative:page;" filled="f" stroked="t" coordsize="21600,21600" o:gfxdata="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GU6xKNQAAAAJAQAADwAAAAAAAAABACAAAAAiAAAAZHJzL2Rv&#10;d25yZXYueG1sUEsBAhQAFAAAAAgAh07iQHAZAKDMAQAAjgMAAA4AAAAAAAAAAQAgAAAAIwEAAGRy&#10;cy9lMm9Eb2MueG1sUEsFBgAAAAAGAAYAWQEAAGEFA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1010048" behindDoc="1" locked="0" layoutInCell="1" allowOverlap="1">
                <wp:simplePos x="0" y="0"/>
                <wp:positionH relativeFrom="page">
                  <wp:posOffset>5619115</wp:posOffset>
                </wp:positionH>
                <wp:positionV relativeFrom="paragraph">
                  <wp:posOffset>388620</wp:posOffset>
                </wp:positionV>
                <wp:extent cx="0" cy="180975"/>
                <wp:effectExtent l="4445" t="0" r="10795" b="1905"/>
                <wp:wrapNone/>
                <wp:docPr id="36" name="直线 30"/>
                <wp:cNvGraphicFramePr/>
                <a:graphic xmlns:a="http://schemas.openxmlformats.org/drawingml/2006/main">
                  <a:graphicData uri="http://schemas.microsoft.com/office/word/2010/wordprocessingShape">
                    <wps:wsp>
                      <wps:cNvSpPr/>
                      <wps:spPr>
                        <a:xfrm>
                          <a:off x="0" y="0"/>
                          <a:ext cx="0" cy="180975"/>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30" o:spid="_x0000_s1026" o:spt="20" style="position:absolute;left:0pt;margin-left:442.45pt;margin-top:30.6pt;height:14.25pt;width:0pt;mso-position-horizontal-relative:page;z-index:-252306432;mso-width-relative:page;mso-height-relative:page;" filled="f" stroked="t" coordsize="21600,21600" o:gfxdata="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6+RwiNMAAAAJAQAADwAAAAAAAAABACAAAAAiAAAAZHJzL2Rvd25y&#10;ZXYueG1sUEsBAhQAFAAAAAgAh07iQPa3WW7KAQAAjgMAAA4AAAAAAAAAAQAgAAAAIgEAAGRycy9l&#10;Mm9Eb2MueG1sUEsFBgAAAAAGAAYAWQEAAF4FAAAAAA==&#10;">
                <v:fill on="f" focussize="0,0"/>
                <v:stroke weight="0.594015748031496pt" color="#000000" joinstyle="round"/>
                <v:imagedata o:title=""/>
                <o:lock v:ext="edit" aspectratio="f"/>
              </v:line>
            </w:pict>
          </mc:Fallback>
        </mc:AlternateContent>
      </w:r>
      <w:r>
        <w:rPr>
          <w:rFonts w:ascii="Times New Roman"/>
          <w:i/>
          <w:w w:val="105"/>
          <w:sz w:val="24"/>
        </w:rPr>
        <w:t>A</w:t>
      </w:r>
      <w:r>
        <w:rPr>
          <w:rFonts w:ascii="Times New Roman"/>
          <w:i/>
          <w:w w:val="105"/>
          <w:position w:val="-5"/>
          <w:sz w:val="13"/>
        </w:rPr>
        <w:t>x</w:t>
      </w:r>
    </w:p>
    <w:p>
      <w:pPr>
        <w:pStyle w:val="7"/>
        <w:spacing w:before="3"/>
        <w:rPr>
          <w:rFonts w:ascii="Times New Roman"/>
          <w:i/>
          <w:sz w:val="15"/>
        </w:rPr>
      </w:pPr>
    </w:p>
    <w:p>
      <w:pPr>
        <w:spacing w:after="0"/>
        <w:rPr>
          <w:rFonts w:ascii="Times New Roman"/>
          <w:sz w:val="15"/>
        </w:rPr>
        <w:sectPr>
          <w:type w:val="continuous"/>
          <w:pgSz w:w="11910" w:h="16840"/>
          <w:pgMar w:top="1580" w:right="900" w:bottom="280" w:left="1680" w:header="720" w:footer="720" w:gutter="0"/>
        </w:sectPr>
      </w:pPr>
    </w:p>
    <w:p>
      <w:pPr>
        <w:pStyle w:val="7"/>
        <w:spacing w:before="111"/>
        <w:ind w:left="360"/>
      </w:pPr>
      <w:r>
        <w:t>If the user chooses the function 2,the result will be</w:t>
      </w:r>
    </w:p>
    <w:p>
      <w:pPr>
        <w:pStyle w:val="7"/>
        <w:spacing w:before="70" w:line="326" w:lineRule="exact"/>
        <w:ind w:left="628"/>
        <w:rPr>
          <w:rFonts w:ascii="MT Extra" w:hAnsi="MT Extra"/>
        </w:rPr>
      </w:pPr>
      <w:r>
        <mc:AlternateContent>
          <mc:Choice Requires="wps">
            <w:drawing>
              <wp:anchor distT="0" distB="0" distL="114300" distR="114300" simplePos="0" relativeHeight="251011072" behindDoc="1" locked="0" layoutInCell="1" allowOverlap="1">
                <wp:simplePos x="0" y="0"/>
                <wp:positionH relativeFrom="page">
                  <wp:posOffset>1444625</wp:posOffset>
                </wp:positionH>
                <wp:positionV relativeFrom="paragraph">
                  <wp:posOffset>195580</wp:posOffset>
                </wp:positionV>
                <wp:extent cx="0" cy="242570"/>
                <wp:effectExtent l="4445" t="0" r="10795" b="1270"/>
                <wp:wrapNone/>
                <wp:docPr id="38" name="直线 31"/>
                <wp:cNvGraphicFramePr/>
                <a:graphic xmlns:a="http://schemas.openxmlformats.org/drawingml/2006/main">
                  <a:graphicData uri="http://schemas.microsoft.com/office/word/2010/wordprocessingShape">
                    <wps:wsp>
                      <wps:cNvSpPr/>
                      <wps:spPr>
                        <a:xfrm>
                          <a:off x="0" y="0"/>
                          <a:ext cx="0" cy="24257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31" o:spid="_x0000_s1026" o:spt="20" style="position:absolute;left:0pt;margin-left:113.75pt;margin-top:15.4pt;height:19.1pt;width:0pt;mso-position-horizontal-relative:page;z-index:-252305408;mso-width-relative:page;mso-height-relative:page;" filled="f" stroked="t" coordsize="21600,21600" o:gfxdata="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4IO+ytIAAAAJAQAADwAAAAAAAAABACAAAAAiAAAAZHJzL2Rv&#10;d25yZXYueG1sUEsBAhQAFAAAAAgAh07iQCUlqJfOAQAAjgMAAA4AAAAAAAAAAQAgAAAAIQEAAGRy&#10;cy9lMm9Eb2MueG1sUEsFBgAAAAAGAAYAWQEAAGEFAAAAAA==&#10;">
                <v:fill on="f" focussize="0,0"/>
                <v:stroke weight="0.594015748031496pt" color="#000000" joinstyle="round"/>
                <v:imagedata o:title=""/>
                <o:lock v:ext="edit" aspectratio="f"/>
              </v:line>
            </w:pict>
          </mc:Fallback>
        </mc:AlternateContent>
      </w:r>
      <w:r>
        <mc:AlternateContent>
          <mc:Choice Requires="wps">
            <w:drawing>
              <wp:anchor distT="0" distB="0" distL="114300" distR="114300" simplePos="0" relativeHeight="251012096" behindDoc="1" locked="0" layoutInCell="1" allowOverlap="1">
                <wp:simplePos x="0" y="0"/>
                <wp:positionH relativeFrom="page">
                  <wp:posOffset>1577340</wp:posOffset>
                </wp:positionH>
                <wp:positionV relativeFrom="paragraph">
                  <wp:posOffset>195580</wp:posOffset>
                </wp:positionV>
                <wp:extent cx="0" cy="242570"/>
                <wp:effectExtent l="4445" t="0" r="10795" b="1270"/>
                <wp:wrapNone/>
                <wp:docPr id="40" name="直线 32"/>
                <wp:cNvGraphicFramePr/>
                <a:graphic xmlns:a="http://schemas.openxmlformats.org/drawingml/2006/main">
                  <a:graphicData uri="http://schemas.microsoft.com/office/word/2010/wordprocessingShape">
                    <wps:wsp>
                      <wps:cNvSpPr/>
                      <wps:spPr>
                        <a:xfrm>
                          <a:off x="0" y="0"/>
                          <a:ext cx="0" cy="242570"/>
                        </a:xfrm>
                        <a:prstGeom prst="line">
                          <a:avLst/>
                        </a:prstGeom>
                        <a:ln w="7544" cap="flat" cmpd="sng">
                          <a:solidFill>
                            <a:srgbClr val="000000"/>
                          </a:solidFill>
                          <a:prstDash val="solid"/>
                          <a:headEnd type="none" w="med" len="med"/>
                          <a:tailEnd type="none" w="med" len="med"/>
                        </a:ln>
                      </wps:spPr>
                      <wps:bodyPr upright="1"/>
                    </wps:wsp>
                  </a:graphicData>
                </a:graphic>
              </wp:anchor>
            </w:drawing>
          </mc:Choice>
          <mc:Fallback>
            <w:pict>
              <v:line id="直线 32" o:spid="_x0000_s1026" o:spt="20" style="position:absolute;left:0pt;margin-left:124.2pt;margin-top:15.4pt;height:19.1pt;width:0pt;mso-position-horizontal-relative:page;z-index:-252304384;mso-width-relative:page;mso-height-relative:page;" filled="f" stroked="t" coordsize="21600,21600" o:gfxdata="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uw/w3TAAAACQEAAA8AAAAAAAAAAQAgAAAAIgAAAGRycy9k&#10;b3ducmV2LnhtbFBLAQIUABQAAAAIAIdO4kC4mWW9zgEAAI4DAAAOAAAAAAAAAAEAIAAAACIBAABk&#10;cnMvZTJvRG9jLnhtbFBLBQYAAAAABgAGAFkBAABiBQAAAAA=&#10;">
                <v:fill on="f" focussize="0,0"/>
                <v:stroke weight="0.594015748031496pt" color="#000000" joinstyle="round"/>
                <v:imagedata o:title=""/>
                <o:lock v:ext="edit" aspectratio="f"/>
              </v:line>
            </w:pict>
          </mc:Fallback>
        </mc:AlternateContent>
      </w:r>
      <w:r>
        <w:rPr>
          <w:rFonts w:ascii="MT Extra" w:hAnsi="MT Extra"/>
        </w:rPr>
        <w:t></w:t>
      </w:r>
    </w:p>
    <w:p>
      <w:pPr>
        <w:spacing w:before="0" w:line="252" w:lineRule="exact"/>
        <w:ind w:left="175" w:right="0" w:firstLine="0"/>
        <w:jc w:val="left"/>
        <w:rPr>
          <w:rFonts w:ascii="Times New Roman" w:hAnsi="Times New Roman"/>
          <w:sz w:val="24"/>
        </w:rPr>
      </w:pPr>
      <w:r>
        <w:rPr>
          <w:rFonts w:ascii="Times New Roman" w:hAnsi="Times New Roman"/>
          <w:i/>
          <w:spacing w:val="-6"/>
          <w:w w:val="99"/>
          <w:sz w:val="24"/>
        </w:rPr>
        <w:t>A</w:t>
      </w:r>
      <w:r>
        <w:rPr>
          <w:rFonts w:ascii="Times New Roman" w:hAnsi="Times New Roman"/>
          <w:i/>
          <w:w w:val="105"/>
          <w:position w:val="-5"/>
          <w:sz w:val="13"/>
        </w:rPr>
        <w:t>y</w:t>
      </w:r>
      <w:r>
        <w:rPr>
          <w:rFonts w:ascii="Times New Roman" w:hAnsi="Times New Roman"/>
          <w:i/>
          <w:spacing w:val="4"/>
          <w:position w:val="-5"/>
          <w:sz w:val="13"/>
        </w:rPr>
        <w:t xml:space="preserve"> </w:t>
      </w:r>
      <w:r>
        <w:rPr>
          <w:rFonts w:ascii="Times New Roman" w:hAnsi="Times New Roman"/>
          <w:w w:val="99"/>
          <w:sz w:val="24"/>
        </w:rPr>
        <w:t>=</w:t>
      </w:r>
      <w:r>
        <w:rPr>
          <w:rFonts w:ascii="Times New Roman" w:hAnsi="Times New Roman"/>
          <w:sz w:val="24"/>
        </w:rPr>
        <w:t xml:space="preserve"> </w:t>
      </w:r>
      <w:r>
        <w:rPr>
          <w:rFonts w:ascii="Times New Roman" w:hAnsi="Times New Roman"/>
          <w:spacing w:val="-29"/>
          <w:sz w:val="24"/>
        </w:rPr>
        <w:t xml:space="preserve"> </w:t>
      </w:r>
      <w:r>
        <w:rPr>
          <w:rFonts w:ascii="Times New Roman" w:hAnsi="Times New Roman"/>
          <w:i/>
          <w:w w:val="99"/>
          <w:sz w:val="24"/>
        </w:rPr>
        <w:t>A</w:t>
      </w:r>
      <w:r>
        <w:rPr>
          <w:rFonts w:ascii="Times New Roman" w:hAnsi="Times New Roman"/>
          <w:i/>
          <w:spacing w:val="6"/>
          <w:sz w:val="24"/>
        </w:rPr>
        <w:t xml:space="preserve"> </w:t>
      </w:r>
      <w:r>
        <w:rPr>
          <w:rFonts w:ascii="Symbol" w:hAnsi="Symbol"/>
          <w:spacing w:val="18"/>
          <w:w w:val="99"/>
          <w:sz w:val="24"/>
        </w:rPr>
        <w:t></w:t>
      </w:r>
      <w:r>
        <w:rPr>
          <w:rFonts w:ascii="Times New Roman" w:hAnsi="Times New Roman"/>
          <w:w w:val="99"/>
          <w:sz w:val="24"/>
        </w:rPr>
        <w:t>sin</w:t>
      </w:r>
      <w:r>
        <w:rPr>
          <w:rFonts w:ascii="Times New Roman" w:hAnsi="Times New Roman"/>
          <w:spacing w:val="-26"/>
          <w:w w:val="99"/>
          <w:sz w:val="24"/>
        </w:rPr>
        <w:t>(</w:t>
      </w:r>
      <w:r>
        <w:rPr>
          <w:rFonts w:ascii="Symbol" w:hAnsi="Symbol"/>
          <w:i/>
          <w:spacing w:val="-66"/>
          <w:w w:val="95"/>
          <w:sz w:val="25"/>
        </w:rPr>
        <w:t></w:t>
      </w:r>
      <w:r>
        <w:rPr>
          <w:rFonts w:ascii="Times New Roman" w:hAnsi="Times New Roman"/>
          <w:i/>
          <w:w w:val="105"/>
          <w:position w:val="-5"/>
          <w:sz w:val="13"/>
        </w:rPr>
        <w:t>A</w:t>
      </w:r>
      <w:r>
        <w:rPr>
          <w:rFonts w:ascii="Times New Roman" w:hAnsi="Times New Roman"/>
          <w:i/>
          <w:spacing w:val="-8"/>
          <w:position w:val="-5"/>
          <w:sz w:val="13"/>
        </w:rPr>
        <w:t xml:space="preserve"> </w:t>
      </w:r>
      <w:r>
        <w:rPr>
          <w:rFonts w:ascii="Times New Roman" w:hAnsi="Times New Roman"/>
          <w:w w:val="99"/>
          <w:sz w:val="24"/>
        </w:rPr>
        <w:t>)</w:t>
      </w:r>
    </w:p>
    <w:p>
      <w:pPr>
        <w:spacing w:before="98"/>
        <w:ind w:left="175" w:right="0" w:firstLine="0"/>
        <w:jc w:val="left"/>
        <w:rPr>
          <w:rFonts w:ascii="Times New Roman" w:hAnsi="Times New Roman" w:eastAsia="Times New Roman"/>
          <w:sz w:val="24"/>
        </w:rPr>
      </w:pPr>
      <w:r>
        <w:br w:type="column"/>
      </w:r>
      <w:r>
        <w:rPr>
          <w:rFonts w:ascii="Times New Roman" w:hAnsi="Times New Roman" w:eastAsia="Times New Roman"/>
          <w:i/>
          <w:spacing w:val="-13"/>
          <w:w w:val="99"/>
          <w:sz w:val="24"/>
        </w:rPr>
        <w:t>A</w:t>
      </w:r>
      <w:r>
        <w:rPr>
          <w:rFonts w:ascii="Times New Roman" w:hAnsi="Times New Roman" w:eastAsia="Times New Roman"/>
          <w:i/>
          <w:w w:val="105"/>
          <w:position w:val="-5"/>
          <w:sz w:val="13"/>
        </w:rPr>
        <w:t>x</w:t>
      </w:r>
      <w:r>
        <w:rPr>
          <w:rFonts w:ascii="Times New Roman" w:hAnsi="Times New Roman" w:eastAsia="Times New Roman"/>
          <w:i/>
          <w:spacing w:val="2"/>
          <w:position w:val="-5"/>
          <w:sz w:val="13"/>
        </w:rPr>
        <w:t xml:space="preserve"> </w:t>
      </w:r>
      <w:r>
        <w:rPr>
          <w:rFonts w:ascii="Times New Roman" w:hAnsi="Times New Roman" w:eastAsia="Times New Roman"/>
          <w:w w:val="99"/>
          <w:sz w:val="24"/>
        </w:rPr>
        <w:t>=</w:t>
      </w:r>
      <w:r>
        <w:rPr>
          <w:rFonts w:ascii="Times New Roman" w:hAnsi="Times New Roman" w:eastAsia="Times New Roman"/>
          <w:spacing w:val="5"/>
          <w:sz w:val="24"/>
        </w:rPr>
        <w:t xml:space="preserve"> </w:t>
      </w:r>
      <w:r>
        <w:rPr>
          <w:rFonts w:ascii="Times New Roman" w:hAnsi="Times New Roman" w:eastAsia="Times New Roman"/>
          <w:i/>
          <w:w w:val="99"/>
          <w:sz w:val="24"/>
        </w:rPr>
        <w:t>A</w:t>
      </w:r>
      <w:r>
        <w:rPr>
          <w:rFonts w:ascii="Times New Roman" w:hAnsi="Times New Roman" w:eastAsia="Times New Roman"/>
          <w:i/>
          <w:spacing w:val="5"/>
          <w:sz w:val="24"/>
        </w:rPr>
        <w:t xml:space="preserve"> </w:t>
      </w:r>
      <w:r>
        <w:rPr>
          <w:rFonts w:ascii="Symbol" w:hAnsi="Symbol" w:eastAsia="Symbol"/>
          <w:spacing w:val="18"/>
          <w:w w:val="99"/>
          <w:sz w:val="24"/>
        </w:rPr>
        <w:t></w:t>
      </w:r>
      <w:r>
        <w:rPr>
          <w:rFonts w:ascii="Times New Roman" w:hAnsi="Times New Roman" w:eastAsia="Times New Roman"/>
          <w:spacing w:val="-6"/>
          <w:w w:val="99"/>
          <w:sz w:val="24"/>
        </w:rPr>
        <w:t>co</w:t>
      </w:r>
      <w:r>
        <w:rPr>
          <w:rFonts w:hint="eastAsia" w:ascii="宋体" w:hAnsi="宋体" w:eastAsia="宋体"/>
          <w:spacing w:val="-241"/>
          <w:w w:val="99"/>
          <w:sz w:val="24"/>
        </w:rPr>
        <w:t>（</w:t>
      </w:r>
      <w:r>
        <w:rPr>
          <w:rFonts w:ascii="Times New Roman" w:hAnsi="Times New Roman" w:eastAsia="Times New Roman"/>
          <w:spacing w:val="-4"/>
          <w:w w:val="99"/>
          <w:sz w:val="24"/>
        </w:rPr>
        <w:t>s</w:t>
      </w:r>
    </w:p>
    <w:p>
      <w:pPr>
        <w:spacing w:before="88"/>
        <w:ind w:left="89" w:right="0" w:firstLine="0"/>
        <w:jc w:val="left"/>
        <w:rPr>
          <w:rFonts w:hint="eastAsia" w:ascii="宋体" w:hAnsi="宋体" w:eastAsia="宋体"/>
          <w:sz w:val="24"/>
        </w:rPr>
      </w:pPr>
      <w:r>
        <w:br w:type="column"/>
      </w:r>
      <w:r>
        <w:rPr>
          <w:rFonts w:ascii="Symbol" w:hAnsi="Symbol" w:eastAsia="Symbol"/>
          <w:i/>
          <w:spacing w:val="-66"/>
          <w:w w:val="95"/>
          <w:sz w:val="25"/>
        </w:rPr>
        <w:t></w:t>
      </w:r>
      <w:r>
        <w:rPr>
          <w:rFonts w:ascii="Times New Roman" w:hAnsi="Times New Roman" w:eastAsia="Times New Roman"/>
          <w:i/>
          <w:spacing w:val="-14"/>
          <w:w w:val="105"/>
          <w:position w:val="-5"/>
          <w:sz w:val="13"/>
        </w:rPr>
        <w:t>A</w:t>
      </w:r>
      <w:r>
        <w:rPr>
          <w:rFonts w:hint="eastAsia" w:ascii="宋体" w:hAnsi="宋体" w:eastAsia="宋体"/>
          <w:spacing w:val="5"/>
          <w:w w:val="99"/>
          <w:sz w:val="24"/>
        </w:rPr>
        <w:t>）</w:t>
      </w:r>
      <w:r>
        <w:rPr>
          <w:rFonts w:hint="eastAsia" w:ascii="宋体" w:hAnsi="宋体" w:eastAsia="宋体"/>
          <w:sz w:val="24"/>
        </w:rPr>
        <w:t>、</w:t>
      </w:r>
    </w:p>
    <w:p>
      <w:pPr>
        <w:spacing w:after="0"/>
        <w:jc w:val="left"/>
        <w:rPr>
          <w:rFonts w:hint="eastAsia" w:ascii="宋体" w:hAnsi="宋体" w:eastAsia="宋体"/>
          <w:sz w:val="24"/>
        </w:rPr>
        <w:sectPr>
          <w:type w:val="continuous"/>
          <w:pgSz w:w="11910" w:h="16840"/>
          <w:pgMar w:top="1580" w:right="900" w:bottom="280" w:left="1680" w:header="720" w:footer="720" w:gutter="0"/>
          <w:cols w:equalWidth="0" w:num="3">
            <w:col w:w="6354" w:space="47"/>
            <w:col w:w="1214" w:space="40"/>
            <w:col w:w="1675"/>
          </w:cols>
        </w:sectPr>
      </w:pPr>
    </w:p>
    <w:p>
      <w:pPr>
        <w:pStyle w:val="7"/>
        <w:rPr>
          <w:rFonts w:ascii="宋体"/>
          <w:sz w:val="20"/>
        </w:rPr>
      </w:pPr>
    </w:p>
    <w:p>
      <w:pPr>
        <w:pStyle w:val="6"/>
        <w:spacing w:before="234"/>
        <w:ind w:left="360"/>
      </w:pPr>
      <w:r>
        <w:t>Data structure:</w:t>
      </w:r>
    </w:p>
    <w:p>
      <w:pPr>
        <w:pStyle w:val="7"/>
        <w:spacing w:before="31" w:line="266" w:lineRule="auto"/>
        <w:ind w:left="120" w:right="876" w:firstLine="240"/>
      </w:pPr>
      <w:r>
        <w:t>The input data structure is 1 or 2, and The result depends on the functionality the user selects.</w:t>
      </w:r>
    </w:p>
    <w:p>
      <w:pPr>
        <w:pStyle w:val="6"/>
        <w:spacing w:line="281" w:lineRule="exact"/>
        <w:ind w:left="360"/>
      </w:pPr>
      <w:r>
        <w:t>Algorithm:</w:t>
      </w:r>
    </w:p>
    <w:p>
      <w:pPr>
        <w:pStyle w:val="7"/>
        <w:spacing w:before="30" w:line="266" w:lineRule="auto"/>
        <w:ind w:left="960" w:right="7229" w:hanging="420"/>
      </w:pPr>
      <w:r>
        <w:t>switch(select){ case 1:</w:t>
      </w:r>
    </w:p>
    <w:p>
      <w:pPr>
        <w:pStyle w:val="7"/>
        <w:spacing w:line="266" w:lineRule="auto"/>
        <w:ind w:left="1380" w:right="2600"/>
      </w:pPr>
      <w:r>
        <w:t>printf("Please print Ax,Ay, for example 2,3:\n"); scanf("%d,%d",&amp;ax,&amp;ay); printf("Ax=%d,Ay=%d\n",ax,ay);</w:t>
      </w:r>
    </w:p>
    <w:p>
      <w:pPr>
        <w:pStyle w:val="7"/>
        <w:spacing w:line="266" w:lineRule="auto"/>
        <w:ind w:left="1380" w:right="4592"/>
      </w:pPr>
      <w:r>
        <w:t>moA= sqrt(ax*ax + ay*ay); printf("moA=%f\n",moA); printf("ay/ax=%f\n",ay*1.0/ax); citaA= atan(ay*1.0/ax); printf("citaA=%f\n",citaA); break;</w:t>
      </w:r>
    </w:p>
    <w:p>
      <w:pPr>
        <w:pStyle w:val="7"/>
        <w:spacing w:line="279" w:lineRule="exact"/>
        <w:ind w:left="960"/>
      </w:pPr>
      <w:r>
        <w:t>case 2:</w:t>
      </w:r>
    </w:p>
    <w:p>
      <w:pPr>
        <w:pStyle w:val="7"/>
        <w:spacing w:before="17" w:line="252" w:lineRule="auto"/>
        <w:ind w:left="120" w:right="876" w:firstLine="1260"/>
      </w:pPr>
      <w:r>
        <w:t xml:space="preserve">printf("Please enter the magnitude of vector A and citaA </w:t>
      </w:r>
      <w:r>
        <w:rPr>
          <w:rFonts w:hint="eastAsia" w:ascii="宋体" w:eastAsia="宋体"/>
        </w:rPr>
        <w:t xml:space="preserve">， </w:t>
      </w:r>
      <w:r>
        <w:t>for example 3,0.9:\n");</w:t>
      </w:r>
    </w:p>
    <w:p>
      <w:pPr>
        <w:pStyle w:val="7"/>
        <w:spacing w:before="18" w:line="266" w:lineRule="auto"/>
        <w:ind w:left="1380" w:right="3676"/>
      </w:pPr>
      <w:r>
        <w:t>scanf("%f,%f",&amp;moA,&amp;citaA); printf("moA=%f,citaA=%f\n",moA,citaA); ax= moA*cos(citaA);</w:t>
      </w:r>
    </w:p>
    <w:p>
      <w:pPr>
        <w:pStyle w:val="7"/>
        <w:spacing w:line="266" w:lineRule="auto"/>
        <w:ind w:left="1380" w:right="4554"/>
      </w:pPr>
      <w:r>
        <w:t>ay= moA*sin(citaA); printf("Ax=%f,Ay=%f\n",ax,ay);</w:t>
      </w:r>
    </w:p>
    <w:p>
      <w:pPr>
        <w:spacing w:after="0" w:line="266" w:lineRule="auto"/>
        <w:sectPr>
          <w:type w:val="continuous"/>
          <w:pgSz w:w="11910" w:h="16840"/>
          <w:pgMar w:top="1580" w:right="900" w:bottom="280" w:left="1680" w:header="720" w:footer="720" w:gutter="0"/>
        </w:sectPr>
      </w:pPr>
    </w:p>
    <w:p>
      <w:pPr>
        <w:pStyle w:val="7"/>
        <w:spacing w:before="77"/>
        <w:ind w:left="1380"/>
      </w:pPr>
      <w:r>
        <w:t>break;</w:t>
      </w:r>
    </w:p>
    <w:p>
      <w:pPr>
        <w:pStyle w:val="7"/>
        <w:spacing w:before="31"/>
        <w:ind w:left="960"/>
      </w:pPr>
      <w:r>
        <w:t>default: break;/*stop</w:t>
      </w:r>
    </w:p>
    <w:p>
      <w:pPr>
        <w:spacing w:before="131"/>
        <w:ind w:left="120" w:right="0" w:firstLine="0"/>
        <w:jc w:val="left"/>
        <w:rPr>
          <w:rFonts w:ascii="Calibri"/>
          <w:b/>
          <w:sz w:val="32"/>
        </w:rPr>
      </w:pPr>
      <w:bookmarkStart w:id="22" w:name="_TOC_250001"/>
      <w:bookmarkEnd w:id="22"/>
      <w:r>
        <w:rPr>
          <w:rFonts w:ascii="Calibri"/>
          <w:b/>
          <w:sz w:val="32"/>
        </w:rPr>
        <w:t>Design</w:t>
      </w:r>
    </w:p>
    <w:p>
      <w:pPr>
        <w:pStyle w:val="7"/>
        <w:spacing w:before="3"/>
        <w:rPr>
          <w:rFonts w:ascii="Calibri"/>
          <w:b/>
          <w:sz w:val="28"/>
        </w:rPr>
      </w:pPr>
    </w:p>
    <w:p>
      <w:pPr>
        <w:spacing w:after="0"/>
        <w:rPr>
          <w:rFonts w:ascii="Calibri"/>
          <w:sz w:val="28"/>
        </w:rPr>
        <w:sectPr>
          <w:pgSz w:w="11910" w:h="16840"/>
          <w:pgMar w:top="1360" w:right="900" w:bottom="280" w:left="1680" w:header="720" w:footer="720" w:gutter="0"/>
        </w:sectPr>
      </w:pPr>
    </w:p>
    <w:p>
      <w:pPr>
        <w:pStyle w:val="7"/>
        <w:spacing w:before="100"/>
        <w:ind w:left="120"/>
      </w:pPr>
      <w:r>
        <w:t>I:</w:t>
      </w:r>
    </w:p>
    <w:p>
      <w:pPr>
        <w:pStyle w:val="7"/>
        <w:rPr>
          <w:sz w:val="28"/>
        </w:rPr>
      </w:pPr>
    </w:p>
    <w:p>
      <w:pPr>
        <w:pStyle w:val="7"/>
        <w:rPr>
          <w:sz w:val="28"/>
        </w:rPr>
      </w:pPr>
    </w:p>
    <w:p>
      <w:pPr>
        <w:pStyle w:val="7"/>
        <w:rPr>
          <w:sz w:val="28"/>
        </w:rPr>
      </w:pPr>
    </w:p>
    <w:p>
      <w:pPr>
        <w:pStyle w:val="7"/>
        <w:rPr>
          <w:sz w:val="28"/>
        </w:rPr>
      </w:pPr>
    </w:p>
    <w:p>
      <w:pPr>
        <w:pStyle w:val="7"/>
        <w:spacing w:before="8"/>
        <w:rPr>
          <w:sz w:val="23"/>
        </w:rPr>
      </w:pPr>
    </w:p>
    <w:p>
      <w:pPr>
        <w:pStyle w:val="7"/>
        <w:ind w:left="120"/>
      </w:pPr>
      <w:r>
        <w:rPr>
          <w:spacing w:val="-1"/>
        </w:rPr>
        <w:t>II:</w:t>
      </w:r>
    </w:p>
    <w:p>
      <w:pPr>
        <w:pStyle w:val="7"/>
        <w:spacing w:before="1"/>
        <w:rPr>
          <w:sz w:val="35"/>
        </w:rPr>
      </w:pPr>
      <w:r>
        <w:br w:type="column"/>
      </w:r>
    </w:p>
    <w:p>
      <w:pPr>
        <w:pStyle w:val="7"/>
        <w:spacing w:before="1" w:line="266" w:lineRule="auto"/>
        <w:ind w:left="-17" w:right="2797"/>
      </w:pPr>
      <w:r>
        <w:t>Declare four variables : int ax=0, ay=0;float moA=0, citaA=0; ax=0-Abscissa</w:t>
      </w:r>
    </w:p>
    <w:p>
      <w:pPr>
        <w:pStyle w:val="7"/>
        <w:spacing w:line="266" w:lineRule="auto"/>
        <w:ind w:left="-17" w:right="7471"/>
      </w:pPr>
      <w:r>
        <w:t>ay=0-ordinate moA-module citaA-Angle</w:t>
      </w:r>
    </w:p>
    <w:p>
      <w:pPr>
        <w:pStyle w:val="7"/>
        <w:spacing w:before="5"/>
        <w:rPr>
          <w:sz w:val="26"/>
        </w:rPr>
      </w:pPr>
    </w:p>
    <w:p>
      <w:pPr>
        <w:pStyle w:val="7"/>
        <w:spacing w:line="266" w:lineRule="auto"/>
        <w:ind w:left="-17" w:right="467"/>
      </w:pPr>
      <w:r>
        <w:t>Determine if the user entered 1 or 2,report an error if not and ask the user to retype</w:t>
      </w:r>
    </w:p>
    <w:p>
      <w:pPr>
        <w:spacing w:after="0" w:line="266" w:lineRule="auto"/>
        <w:sectPr>
          <w:type w:val="continuous"/>
          <w:pgSz w:w="11910" w:h="16840"/>
          <w:pgMar w:top="1580" w:right="900" w:bottom="280" w:left="1680" w:header="720" w:footer="720" w:gutter="0"/>
          <w:cols w:equalWidth="0" w:num="2">
            <w:col w:w="337" w:space="40"/>
            <w:col w:w="8953"/>
          </w:cols>
        </w:sectPr>
      </w:pPr>
    </w:p>
    <w:p>
      <w:pPr>
        <w:pStyle w:val="7"/>
        <w:ind w:left="120"/>
      </w:pPr>
      <w:r>
        <w:t>III:</w:t>
      </w:r>
    </w:p>
    <w:p>
      <w:pPr>
        <w:pStyle w:val="6"/>
        <w:spacing w:before="30"/>
        <w:ind w:left="360"/>
      </w:pPr>
      <w:r>
        <w:t>If the user chooses function 1:</w:t>
      </w:r>
    </w:p>
    <w:p>
      <w:pPr>
        <w:pStyle w:val="7"/>
        <w:spacing w:before="19" w:line="252" w:lineRule="auto"/>
        <w:ind w:left="360" w:right="960"/>
      </w:pPr>
      <w:r>
        <w:t xml:space="preserve">1.Print a message </w:t>
      </w:r>
      <w:r>
        <w:rPr>
          <w:rFonts w:ascii="宋体" w:hAnsi="宋体"/>
        </w:rPr>
        <w:t>“</w:t>
      </w:r>
      <w:r>
        <w:t xml:space="preserve">Please print Ax,Ay, for example 2,3: </w:t>
      </w:r>
      <w:r>
        <w:rPr>
          <w:rFonts w:ascii="宋体" w:hAnsi="宋体"/>
        </w:rPr>
        <w:t>”</w:t>
      </w:r>
      <w:r>
        <w:t>on the screen. moA= sqrt(ax*ax + ay*ay)</w:t>
      </w:r>
    </w:p>
    <w:p>
      <w:pPr>
        <w:pStyle w:val="7"/>
        <w:spacing w:before="17"/>
        <w:ind w:left="360"/>
      </w:pPr>
      <w:r>
        <w:t>citaA= atan(ay*1.0/ax)</w:t>
      </w:r>
    </w:p>
    <w:p>
      <w:pPr>
        <w:pStyle w:val="6"/>
        <w:spacing w:before="31"/>
        <w:ind w:left="360"/>
      </w:pPr>
      <w:r>
        <w:t>If the user chooses function 2:</w:t>
      </w:r>
    </w:p>
    <w:p>
      <w:pPr>
        <w:pStyle w:val="7"/>
        <w:spacing w:before="19" w:line="252" w:lineRule="auto"/>
        <w:ind w:left="360" w:right="1654"/>
      </w:pPr>
      <w:r>
        <w:t>Please enter the magnitude of vector A and citaA</w:t>
      </w:r>
      <w:r>
        <w:rPr>
          <w:rFonts w:hint="eastAsia" w:ascii="宋体" w:eastAsia="宋体"/>
        </w:rPr>
        <w:t>，</w:t>
      </w:r>
      <w:r>
        <w:t>for example 3,0.9 ax= moA*cos(citaA)</w:t>
      </w:r>
    </w:p>
    <w:p>
      <w:pPr>
        <w:pStyle w:val="7"/>
        <w:spacing w:before="17" w:line="266" w:lineRule="auto"/>
        <w:ind w:left="120" w:right="6842" w:firstLine="240"/>
      </w:pPr>
      <w:r>
        <w:t>ay= moA*sin(citaA) IV:</w:t>
      </w:r>
    </w:p>
    <w:p>
      <w:pPr>
        <w:pStyle w:val="7"/>
        <w:spacing w:line="281" w:lineRule="exact"/>
        <w:ind w:left="360"/>
      </w:pPr>
      <w:r>
        <w:t>Display the result on the screen.</w:t>
      </w:r>
    </w:p>
    <w:p>
      <w:pPr>
        <w:pStyle w:val="7"/>
        <w:spacing w:before="10"/>
        <w:rPr>
          <w:sz w:val="37"/>
        </w:rPr>
      </w:pPr>
    </w:p>
    <w:p>
      <w:pPr>
        <w:spacing w:before="0"/>
        <w:ind w:left="120" w:right="0" w:firstLine="0"/>
        <w:jc w:val="left"/>
        <w:rPr>
          <w:rFonts w:ascii="Calibri"/>
          <w:b/>
          <w:sz w:val="32"/>
        </w:rPr>
      </w:pPr>
      <w:bookmarkStart w:id="23" w:name="_TOC_250000"/>
      <w:bookmarkEnd w:id="23"/>
      <w:r>
        <w:rPr>
          <w:rFonts w:ascii="Calibri"/>
          <w:b/>
          <w:sz w:val="32"/>
        </w:rPr>
        <w:t>Testing</w:t>
      </w:r>
    </w:p>
    <w:p>
      <w:pPr>
        <w:pStyle w:val="7"/>
        <w:spacing w:before="133"/>
        <w:ind w:left="120"/>
      </w:pPr>
      <w:r>
        <w:t>Test 1</w:t>
      </w:r>
    </w:p>
    <w:p>
      <w:pPr>
        <w:pStyle w:val="7"/>
        <w:spacing w:before="30" w:line="266" w:lineRule="auto"/>
        <w:ind w:left="360" w:right="3778"/>
      </w:pPr>
      <w:r>
        <w:t>Enter right number that is 1 and next enter 2,3 Test result:moA=3.605551</w:t>
      </w:r>
    </w:p>
    <w:p>
      <w:pPr>
        <w:pStyle w:val="7"/>
        <w:spacing w:line="266" w:lineRule="auto"/>
        <w:ind w:left="1920" w:right="4554"/>
      </w:pPr>
      <w:r>
        <w:drawing>
          <wp:anchor distT="0" distB="0" distL="0" distR="0" simplePos="0" relativeHeight="1024" behindDoc="0" locked="0" layoutInCell="1" allowOverlap="1">
            <wp:simplePos x="0" y="0"/>
            <wp:positionH relativeFrom="page">
              <wp:posOffset>1143000</wp:posOffset>
            </wp:positionH>
            <wp:positionV relativeFrom="paragraph">
              <wp:posOffset>418465</wp:posOffset>
            </wp:positionV>
            <wp:extent cx="5246370" cy="11188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27" cstate="print"/>
                    <a:stretch>
                      <a:fillRect/>
                    </a:stretch>
                  </pic:blipFill>
                  <pic:spPr>
                    <a:xfrm>
                      <a:off x="0" y="0"/>
                      <a:ext cx="5246422" cy="1118711"/>
                    </a:xfrm>
                    <a:prstGeom prst="rect">
                      <a:avLst/>
                    </a:prstGeom>
                  </pic:spPr>
                </pic:pic>
              </a:graphicData>
            </a:graphic>
          </wp:anchor>
        </w:drawing>
      </w:r>
      <w:r>
        <w:t>Ay/ax=1500000 citaA=0.982794</w:t>
      </w:r>
    </w:p>
    <w:p>
      <w:pPr>
        <w:pStyle w:val="7"/>
        <w:spacing w:before="46"/>
        <w:ind w:left="120"/>
      </w:pPr>
      <w:r>
        <w:t>Test 2</w:t>
      </w:r>
    </w:p>
    <w:p>
      <w:pPr>
        <w:pStyle w:val="7"/>
        <w:spacing w:before="31" w:line="266" w:lineRule="auto"/>
        <w:ind w:left="360" w:right="3596"/>
      </w:pPr>
      <w:r>
        <w:t>Enter right number that is 2 and next enter 3,0.9 Test result: moA=3.000000</w:t>
      </w:r>
    </w:p>
    <w:p>
      <w:pPr>
        <w:pStyle w:val="7"/>
        <w:spacing w:line="266" w:lineRule="auto"/>
        <w:ind w:left="1800" w:right="6127"/>
      </w:pPr>
      <w:r>
        <w:t>Ay=0.900000 Ax=0.000000</w:t>
      </w:r>
    </w:p>
    <w:p>
      <w:pPr>
        <w:spacing w:after="0" w:line="266" w:lineRule="auto"/>
        <w:sectPr>
          <w:type w:val="continuous"/>
          <w:pgSz w:w="11910" w:h="16840"/>
          <w:pgMar w:top="1580" w:right="900" w:bottom="280" w:left="1680" w:header="720" w:footer="720" w:gutter="0"/>
        </w:sectPr>
      </w:pPr>
    </w:p>
    <w:p>
      <w:pPr>
        <w:pStyle w:val="7"/>
        <w:spacing w:before="77"/>
        <w:ind w:left="1680"/>
      </w:pPr>
      <w:r>
        <w:drawing>
          <wp:anchor distT="0" distB="0" distL="0" distR="0" simplePos="0" relativeHeight="1024" behindDoc="0" locked="0" layoutInCell="1" allowOverlap="1">
            <wp:simplePos x="0" y="0"/>
            <wp:positionH relativeFrom="page">
              <wp:posOffset>1143000</wp:posOffset>
            </wp:positionH>
            <wp:positionV relativeFrom="paragraph">
              <wp:posOffset>258445</wp:posOffset>
            </wp:positionV>
            <wp:extent cx="5242560" cy="942975"/>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28" cstate="print"/>
                    <a:stretch>
                      <a:fillRect/>
                    </a:stretch>
                  </pic:blipFill>
                  <pic:spPr>
                    <a:xfrm>
                      <a:off x="0" y="0"/>
                      <a:ext cx="5242455" cy="942975"/>
                    </a:xfrm>
                    <a:prstGeom prst="rect">
                      <a:avLst/>
                    </a:prstGeom>
                  </pic:spPr>
                </pic:pic>
              </a:graphicData>
            </a:graphic>
          </wp:anchor>
        </w:drawing>
      </w:r>
      <w:r>
        <w:t>citaA=0.900000</w:t>
      </w:r>
    </w:p>
    <w:p>
      <w:pPr>
        <w:pStyle w:val="7"/>
        <w:spacing w:before="27"/>
        <w:ind w:left="120"/>
      </w:pPr>
      <w:r>
        <w:t>Test 3</w:t>
      </w:r>
    </w:p>
    <w:p>
      <w:pPr>
        <w:pStyle w:val="7"/>
        <w:spacing w:before="31" w:line="266" w:lineRule="auto"/>
        <w:ind w:left="360" w:right="6206"/>
      </w:pPr>
      <w:r>
        <w:drawing>
          <wp:anchor distT="0" distB="0" distL="0" distR="0" simplePos="0" relativeHeight="1024" behindDoc="0" locked="0" layoutInCell="1" allowOverlap="1">
            <wp:simplePos x="0" y="0"/>
            <wp:positionH relativeFrom="page">
              <wp:posOffset>1143000</wp:posOffset>
            </wp:positionH>
            <wp:positionV relativeFrom="paragraph">
              <wp:posOffset>457835</wp:posOffset>
            </wp:positionV>
            <wp:extent cx="5750560" cy="685800"/>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29" cstate="print"/>
                    <a:stretch>
                      <a:fillRect/>
                    </a:stretch>
                  </pic:blipFill>
                  <pic:spPr>
                    <a:xfrm>
                      <a:off x="0" y="0"/>
                      <a:ext cx="5750402" cy="685800"/>
                    </a:xfrm>
                    <a:prstGeom prst="rect">
                      <a:avLst/>
                    </a:prstGeom>
                  </pic:spPr>
                </pic:pic>
              </a:graphicData>
            </a:graphic>
          </wp:anchor>
        </w:drawing>
      </w:r>
      <w:r>
        <w:t>Enter wrong number 3 Test result:select error!</w:t>
      </w:r>
    </w:p>
    <w:p>
      <w:pPr>
        <w:pStyle w:val="7"/>
        <w:spacing w:before="72"/>
        <w:ind w:left="120"/>
      </w:pPr>
      <w:r>
        <w:t>Test 4</w:t>
      </w:r>
    </w:p>
    <w:p>
      <w:pPr>
        <w:pStyle w:val="7"/>
        <w:spacing w:before="31" w:line="266" w:lineRule="auto"/>
        <w:ind w:left="360" w:right="6127"/>
      </w:pPr>
      <w:r>
        <w:drawing>
          <wp:anchor distT="0" distB="0" distL="0" distR="0" simplePos="0" relativeHeight="1024" behindDoc="0" locked="0" layoutInCell="1" allowOverlap="1">
            <wp:simplePos x="0" y="0"/>
            <wp:positionH relativeFrom="page">
              <wp:posOffset>1143000</wp:posOffset>
            </wp:positionH>
            <wp:positionV relativeFrom="paragraph">
              <wp:posOffset>489585</wp:posOffset>
            </wp:positionV>
            <wp:extent cx="5241925" cy="62166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30" cstate="print"/>
                    <a:stretch>
                      <a:fillRect/>
                    </a:stretch>
                  </pic:blipFill>
                  <pic:spPr>
                    <a:xfrm>
                      <a:off x="0" y="0"/>
                      <a:ext cx="5241874" cy="621506"/>
                    </a:xfrm>
                    <a:prstGeom prst="rect">
                      <a:avLst/>
                    </a:prstGeom>
                  </pic:spPr>
                </pic:pic>
              </a:graphicData>
            </a:graphic>
          </wp:anchor>
        </w:drawing>
      </w:r>
      <w:r>
        <w:t>Enter wrong character a Test result:select error!</w:t>
      </w:r>
    </w:p>
    <w:p>
      <w:pPr>
        <w:pStyle w:val="7"/>
        <w:spacing w:before="123"/>
        <w:ind w:left="120"/>
      </w:pPr>
      <w:r>
        <w:t>Test 5</w:t>
      </w:r>
    </w:p>
    <w:p>
      <w:pPr>
        <w:pStyle w:val="7"/>
        <w:spacing w:before="31" w:after="3" w:line="266" w:lineRule="auto"/>
        <w:ind w:left="360" w:right="5524"/>
      </w:pPr>
      <w:r>
        <w:t>Enter strange character, e.g.&amp; Test result:select error!</w:t>
      </w:r>
    </w:p>
    <w:p>
      <w:pPr>
        <w:pStyle w:val="7"/>
        <w:ind w:left="120"/>
        <w:rPr>
          <w:sz w:val="20"/>
        </w:rPr>
      </w:pPr>
      <w:r>
        <w:rPr>
          <w:sz w:val="20"/>
        </w:rPr>
        <w:drawing>
          <wp:inline distT="0" distB="0" distL="0" distR="0">
            <wp:extent cx="5229860" cy="762635"/>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31" cstate="print"/>
                    <a:stretch>
                      <a:fillRect/>
                    </a:stretch>
                  </pic:blipFill>
                  <pic:spPr>
                    <a:xfrm>
                      <a:off x="0" y="0"/>
                      <a:ext cx="5230160" cy="762952"/>
                    </a:xfrm>
                    <a:prstGeom prst="rect">
                      <a:avLst/>
                    </a:prstGeom>
                  </pic:spPr>
                </pic:pic>
              </a:graphicData>
            </a:graphic>
          </wp:inline>
        </w:drawing>
      </w:r>
    </w:p>
    <w:p>
      <w:pPr>
        <w:pStyle w:val="7"/>
        <w:spacing w:before="1"/>
        <w:rPr>
          <w:sz w:val="38"/>
        </w:rPr>
      </w:pPr>
    </w:p>
    <w:p>
      <w:pPr>
        <w:spacing w:before="0" w:line="364" w:lineRule="auto"/>
        <w:ind w:left="120" w:right="5965" w:firstLine="0"/>
        <w:jc w:val="left"/>
        <w:rPr>
          <w:rFonts w:ascii="宋体"/>
          <w:b/>
          <w:sz w:val="32"/>
        </w:rPr>
      </w:pPr>
      <w:r>
        <w:rPr>
          <w:rFonts w:ascii="宋体"/>
          <w:b/>
          <w:sz w:val="32"/>
        </w:rPr>
        <w:t>Implementation Tiankuo.Jiao 1929098</w:t>
      </w:r>
    </w:p>
    <w:sectPr>
      <w:pgSz w:w="11910" w:h="16840"/>
      <w:pgMar w:top="1360" w:right="900" w:bottom="280" w:left="16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T Extra">
    <w:panose1 w:val="05050102010205020202"/>
    <w:charset w:val="02"/>
    <w:family w:val="roman"/>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729" w:hanging="370"/>
        <w:jc w:val="left"/>
      </w:pPr>
      <w:rPr>
        <w:rFonts w:hint="default" w:ascii="Cambria" w:hAnsi="Cambria" w:eastAsia="Cambria" w:cs="Cambria"/>
        <w:spacing w:val="-1"/>
        <w:w w:val="100"/>
        <w:sz w:val="24"/>
        <w:szCs w:val="24"/>
        <w:lang w:val="en-US" w:eastAsia="en-US" w:bidi="en-US"/>
      </w:rPr>
    </w:lvl>
    <w:lvl w:ilvl="1" w:tentative="0">
      <w:start w:val="0"/>
      <w:numFmt w:val="bullet"/>
      <w:lvlText w:val="•"/>
      <w:lvlJc w:val="left"/>
      <w:pPr>
        <w:ind w:left="1580" w:hanging="370"/>
      </w:pPr>
      <w:rPr>
        <w:rFonts w:hint="default"/>
        <w:lang w:val="en-US" w:eastAsia="en-US" w:bidi="en-US"/>
      </w:rPr>
    </w:lvl>
    <w:lvl w:ilvl="2" w:tentative="0">
      <w:start w:val="0"/>
      <w:numFmt w:val="bullet"/>
      <w:lvlText w:val="•"/>
      <w:lvlJc w:val="left"/>
      <w:pPr>
        <w:ind w:left="2441" w:hanging="370"/>
      </w:pPr>
      <w:rPr>
        <w:rFonts w:hint="default"/>
        <w:lang w:val="en-US" w:eastAsia="en-US" w:bidi="en-US"/>
      </w:rPr>
    </w:lvl>
    <w:lvl w:ilvl="3" w:tentative="0">
      <w:start w:val="0"/>
      <w:numFmt w:val="bullet"/>
      <w:lvlText w:val="•"/>
      <w:lvlJc w:val="left"/>
      <w:pPr>
        <w:ind w:left="3301" w:hanging="370"/>
      </w:pPr>
      <w:rPr>
        <w:rFonts w:hint="default"/>
        <w:lang w:val="en-US" w:eastAsia="en-US" w:bidi="en-US"/>
      </w:rPr>
    </w:lvl>
    <w:lvl w:ilvl="4" w:tentative="0">
      <w:start w:val="0"/>
      <w:numFmt w:val="bullet"/>
      <w:lvlText w:val="•"/>
      <w:lvlJc w:val="left"/>
      <w:pPr>
        <w:ind w:left="4162" w:hanging="370"/>
      </w:pPr>
      <w:rPr>
        <w:rFonts w:hint="default"/>
        <w:lang w:val="en-US" w:eastAsia="en-US" w:bidi="en-US"/>
      </w:rPr>
    </w:lvl>
    <w:lvl w:ilvl="5" w:tentative="0">
      <w:start w:val="0"/>
      <w:numFmt w:val="bullet"/>
      <w:lvlText w:val="•"/>
      <w:lvlJc w:val="left"/>
      <w:pPr>
        <w:ind w:left="5023" w:hanging="370"/>
      </w:pPr>
      <w:rPr>
        <w:rFonts w:hint="default"/>
        <w:lang w:val="en-US" w:eastAsia="en-US" w:bidi="en-US"/>
      </w:rPr>
    </w:lvl>
    <w:lvl w:ilvl="6" w:tentative="0">
      <w:start w:val="0"/>
      <w:numFmt w:val="bullet"/>
      <w:lvlText w:val="•"/>
      <w:lvlJc w:val="left"/>
      <w:pPr>
        <w:ind w:left="5883" w:hanging="370"/>
      </w:pPr>
      <w:rPr>
        <w:rFonts w:hint="default"/>
        <w:lang w:val="en-US" w:eastAsia="en-US" w:bidi="en-US"/>
      </w:rPr>
    </w:lvl>
    <w:lvl w:ilvl="7" w:tentative="0">
      <w:start w:val="0"/>
      <w:numFmt w:val="bullet"/>
      <w:lvlText w:val="•"/>
      <w:lvlJc w:val="left"/>
      <w:pPr>
        <w:ind w:left="6744" w:hanging="370"/>
      </w:pPr>
      <w:rPr>
        <w:rFonts w:hint="default"/>
        <w:lang w:val="en-US" w:eastAsia="en-US" w:bidi="en-US"/>
      </w:rPr>
    </w:lvl>
    <w:lvl w:ilvl="8" w:tentative="0">
      <w:start w:val="0"/>
      <w:numFmt w:val="bullet"/>
      <w:lvlText w:val="•"/>
      <w:lvlJc w:val="left"/>
      <w:pPr>
        <w:ind w:left="7604" w:hanging="370"/>
      </w:pPr>
      <w:rPr>
        <w:rFonts w:hint="default"/>
        <w:lang w:val="en-US" w:eastAsia="en-US" w:bidi="en-US"/>
      </w:rPr>
    </w:lvl>
  </w:abstractNum>
  <w:abstractNum w:abstractNumId="1">
    <w:nsid w:val="B5E306ED"/>
    <w:multiLevelType w:val="multilevel"/>
    <w:tmpl w:val="B5E306ED"/>
    <w:lvl w:ilvl="0" w:tentative="0">
      <w:start w:val="1"/>
      <w:numFmt w:val="decimal"/>
      <w:lvlText w:val="%1."/>
      <w:lvlJc w:val="left"/>
      <w:pPr>
        <w:ind w:left="832" w:hanging="233"/>
        <w:jc w:val="left"/>
      </w:pPr>
      <w:rPr>
        <w:rFonts w:hint="default" w:ascii="Cambria" w:hAnsi="Cambria" w:eastAsia="Cambria" w:cs="Cambria"/>
        <w:spacing w:val="-1"/>
        <w:w w:val="100"/>
        <w:sz w:val="24"/>
        <w:szCs w:val="24"/>
        <w:lang w:val="en-US" w:eastAsia="en-US" w:bidi="en-US"/>
      </w:rPr>
    </w:lvl>
    <w:lvl w:ilvl="1" w:tentative="0">
      <w:start w:val="0"/>
      <w:numFmt w:val="bullet"/>
      <w:lvlText w:val="•"/>
      <w:lvlJc w:val="left"/>
      <w:pPr>
        <w:ind w:left="1688" w:hanging="233"/>
      </w:pPr>
      <w:rPr>
        <w:rFonts w:hint="default"/>
        <w:lang w:val="en-US" w:eastAsia="en-US" w:bidi="en-US"/>
      </w:rPr>
    </w:lvl>
    <w:lvl w:ilvl="2" w:tentative="0">
      <w:start w:val="0"/>
      <w:numFmt w:val="bullet"/>
      <w:lvlText w:val="•"/>
      <w:lvlJc w:val="left"/>
      <w:pPr>
        <w:ind w:left="2537" w:hanging="233"/>
      </w:pPr>
      <w:rPr>
        <w:rFonts w:hint="default"/>
        <w:lang w:val="en-US" w:eastAsia="en-US" w:bidi="en-US"/>
      </w:rPr>
    </w:lvl>
    <w:lvl w:ilvl="3" w:tentative="0">
      <w:start w:val="0"/>
      <w:numFmt w:val="bullet"/>
      <w:lvlText w:val="•"/>
      <w:lvlJc w:val="left"/>
      <w:pPr>
        <w:ind w:left="3385" w:hanging="233"/>
      </w:pPr>
      <w:rPr>
        <w:rFonts w:hint="default"/>
        <w:lang w:val="en-US" w:eastAsia="en-US" w:bidi="en-US"/>
      </w:rPr>
    </w:lvl>
    <w:lvl w:ilvl="4" w:tentative="0">
      <w:start w:val="0"/>
      <w:numFmt w:val="bullet"/>
      <w:lvlText w:val="•"/>
      <w:lvlJc w:val="left"/>
      <w:pPr>
        <w:ind w:left="4234" w:hanging="233"/>
      </w:pPr>
      <w:rPr>
        <w:rFonts w:hint="default"/>
        <w:lang w:val="en-US" w:eastAsia="en-US" w:bidi="en-US"/>
      </w:rPr>
    </w:lvl>
    <w:lvl w:ilvl="5" w:tentative="0">
      <w:start w:val="0"/>
      <w:numFmt w:val="bullet"/>
      <w:lvlText w:val="•"/>
      <w:lvlJc w:val="left"/>
      <w:pPr>
        <w:ind w:left="5083" w:hanging="233"/>
      </w:pPr>
      <w:rPr>
        <w:rFonts w:hint="default"/>
        <w:lang w:val="en-US" w:eastAsia="en-US" w:bidi="en-US"/>
      </w:rPr>
    </w:lvl>
    <w:lvl w:ilvl="6" w:tentative="0">
      <w:start w:val="0"/>
      <w:numFmt w:val="bullet"/>
      <w:lvlText w:val="•"/>
      <w:lvlJc w:val="left"/>
      <w:pPr>
        <w:ind w:left="5931" w:hanging="233"/>
      </w:pPr>
      <w:rPr>
        <w:rFonts w:hint="default"/>
        <w:lang w:val="en-US" w:eastAsia="en-US" w:bidi="en-US"/>
      </w:rPr>
    </w:lvl>
    <w:lvl w:ilvl="7" w:tentative="0">
      <w:start w:val="0"/>
      <w:numFmt w:val="bullet"/>
      <w:lvlText w:val="•"/>
      <w:lvlJc w:val="left"/>
      <w:pPr>
        <w:ind w:left="6780" w:hanging="233"/>
      </w:pPr>
      <w:rPr>
        <w:rFonts w:hint="default"/>
        <w:lang w:val="en-US" w:eastAsia="en-US" w:bidi="en-US"/>
      </w:rPr>
    </w:lvl>
    <w:lvl w:ilvl="8" w:tentative="0">
      <w:start w:val="0"/>
      <w:numFmt w:val="bullet"/>
      <w:lvlText w:val="•"/>
      <w:lvlJc w:val="left"/>
      <w:pPr>
        <w:ind w:left="7628" w:hanging="233"/>
      </w:pPr>
      <w:rPr>
        <w:rFonts w:hint="default"/>
        <w:lang w:val="en-US" w:eastAsia="en-US" w:bidi="en-US"/>
      </w:rPr>
    </w:lvl>
  </w:abstractNum>
  <w:abstractNum w:abstractNumId="2">
    <w:nsid w:val="BF205925"/>
    <w:multiLevelType w:val="multilevel"/>
    <w:tmpl w:val="BF205925"/>
    <w:lvl w:ilvl="0" w:tentative="0">
      <w:start w:val="6"/>
      <w:numFmt w:val="decimal"/>
      <w:lvlText w:val="%1."/>
      <w:lvlJc w:val="left"/>
      <w:pPr>
        <w:ind w:left="832" w:hanging="233"/>
        <w:jc w:val="left"/>
      </w:pPr>
      <w:rPr>
        <w:rFonts w:hint="default" w:ascii="Cambria" w:hAnsi="Cambria" w:eastAsia="Cambria" w:cs="Cambria"/>
        <w:spacing w:val="-1"/>
        <w:w w:val="100"/>
        <w:sz w:val="24"/>
        <w:szCs w:val="24"/>
        <w:lang w:val="en-US" w:eastAsia="en-US" w:bidi="en-US"/>
      </w:rPr>
    </w:lvl>
    <w:lvl w:ilvl="1" w:tentative="0">
      <w:start w:val="0"/>
      <w:numFmt w:val="bullet"/>
      <w:lvlText w:val="•"/>
      <w:lvlJc w:val="left"/>
      <w:pPr>
        <w:ind w:left="1688" w:hanging="233"/>
      </w:pPr>
      <w:rPr>
        <w:rFonts w:hint="default"/>
        <w:lang w:val="en-US" w:eastAsia="en-US" w:bidi="en-US"/>
      </w:rPr>
    </w:lvl>
    <w:lvl w:ilvl="2" w:tentative="0">
      <w:start w:val="0"/>
      <w:numFmt w:val="bullet"/>
      <w:lvlText w:val="•"/>
      <w:lvlJc w:val="left"/>
      <w:pPr>
        <w:ind w:left="2537" w:hanging="233"/>
      </w:pPr>
      <w:rPr>
        <w:rFonts w:hint="default"/>
        <w:lang w:val="en-US" w:eastAsia="en-US" w:bidi="en-US"/>
      </w:rPr>
    </w:lvl>
    <w:lvl w:ilvl="3" w:tentative="0">
      <w:start w:val="0"/>
      <w:numFmt w:val="bullet"/>
      <w:lvlText w:val="•"/>
      <w:lvlJc w:val="left"/>
      <w:pPr>
        <w:ind w:left="3385" w:hanging="233"/>
      </w:pPr>
      <w:rPr>
        <w:rFonts w:hint="default"/>
        <w:lang w:val="en-US" w:eastAsia="en-US" w:bidi="en-US"/>
      </w:rPr>
    </w:lvl>
    <w:lvl w:ilvl="4" w:tentative="0">
      <w:start w:val="0"/>
      <w:numFmt w:val="bullet"/>
      <w:lvlText w:val="•"/>
      <w:lvlJc w:val="left"/>
      <w:pPr>
        <w:ind w:left="4234" w:hanging="233"/>
      </w:pPr>
      <w:rPr>
        <w:rFonts w:hint="default"/>
        <w:lang w:val="en-US" w:eastAsia="en-US" w:bidi="en-US"/>
      </w:rPr>
    </w:lvl>
    <w:lvl w:ilvl="5" w:tentative="0">
      <w:start w:val="0"/>
      <w:numFmt w:val="bullet"/>
      <w:lvlText w:val="•"/>
      <w:lvlJc w:val="left"/>
      <w:pPr>
        <w:ind w:left="5083" w:hanging="233"/>
      </w:pPr>
      <w:rPr>
        <w:rFonts w:hint="default"/>
        <w:lang w:val="en-US" w:eastAsia="en-US" w:bidi="en-US"/>
      </w:rPr>
    </w:lvl>
    <w:lvl w:ilvl="6" w:tentative="0">
      <w:start w:val="0"/>
      <w:numFmt w:val="bullet"/>
      <w:lvlText w:val="•"/>
      <w:lvlJc w:val="left"/>
      <w:pPr>
        <w:ind w:left="5931" w:hanging="233"/>
      </w:pPr>
      <w:rPr>
        <w:rFonts w:hint="default"/>
        <w:lang w:val="en-US" w:eastAsia="en-US" w:bidi="en-US"/>
      </w:rPr>
    </w:lvl>
    <w:lvl w:ilvl="7" w:tentative="0">
      <w:start w:val="0"/>
      <w:numFmt w:val="bullet"/>
      <w:lvlText w:val="•"/>
      <w:lvlJc w:val="left"/>
      <w:pPr>
        <w:ind w:left="6780" w:hanging="233"/>
      </w:pPr>
      <w:rPr>
        <w:rFonts w:hint="default"/>
        <w:lang w:val="en-US" w:eastAsia="en-US" w:bidi="en-US"/>
      </w:rPr>
    </w:lvl>
    <w:lvl w:ilvl="8" w:tentative="0">
      <w:start w:val="0"/>
      <w:numFmt w:val="bullet"/>
      <w:lvlText w:val="•"/>
      <w:lvlJc w:val="left"/>
      <w:pPr>
        <w:ind w:left="7628" w:hanging="233"/>
      </w:pPr>
      <w:rPr>
        <w:rFonts w:hint="default"/>
        <w:lang w:val="en-US" w:eastAsia="en-US" w:bidi="en-US"/>
      </w:rPr>
    </w:lvl>
  </w:abstractNum>
  <w:abstractNum w:abstractNumId="3">
    <w:nsid w:val="CF092B84"/>
    <w:multiLevelType w:val="multilevel"/>
    <w:tmpl w:val="CF092B84"/>
    <w:lvl w:ilvl="0" w:tentative="0">
      <w:start w:val="1"/>
      <w:numFmt w:val="decimal"/>
      <w:lvlText w:val="(%1)"/>
      <w:lvlJc w:val="left"/>
      <w:pPr>
        <w:ind w:left="969" w:hanging="370"/>
        <w:jc w:val="left"/>
      </w:pPr>
      <w:rPr>
        <w:rFonts w:hint="default" w:ascii="Cambria" w:hAnsi="Cambria" w:eastAsia="Cambria" w:cs="Cambria"/>
        <w:spacing w:val="-1"/>
        <w:w w:val="100"/>
        <w:sz w:val="24"/>
        <w:szCs w:val="24"/>
        <w:lang w:val="en-US" w:eastAsia="en-US" w:bidi="en-US"/>
      </w:rPr>
    </w:lvl>
    <w:lvl w:ilvl="1" w:tentative="0">
      <w:start w:val="0"/>
      <w:numFmt w:val="bullet"/>
      <w:lvlText w:val="•"/>
      <w:lvlJc w:val="left"/>
      <w:pPr>
        <w:ind w:left="1796" w:hanging="370"/>
      </w:pPr>
      <w:rPr>
        <w:rFonts w:hint="default"/>
        <w:lang w:val="en-US" w:eastAsia="en-US" w:bidi="en-US"/>
      </w:rPr>
    </w:lvl>
    <w:lvl w:ilvl="2" w:tentative="0">
      <w:start w:val="0"/>
      <w:numFmt w:val="bullet"/>
      <w:lvlText w:val="•"/>
      <w:lvlJc w:val="left"/>
      <w:pPr>
        <w:ind w:left="2633" w:hanging="370"/>
      </w:pPr>
      <w:rPr>
        <w:rFonts w:hint="default"/>
        <w:lang w:val="en-US" w:eastAsia="en-US" w:bidi="en-US"/>
      </w:rPr>
    </w:lvl>
    <w:lvl w:ilvl="3" w:tentative="0">
      <w:start w:val="0"/>
      <w:numFmt w:val="bullet"/>
      <w:lvlText w:val="•"/>
      <w:lvlJc w:val="left"/>
      <w:pPr>
        <w:ind w:left="3469" w:hanging="370"/>
      </w:pPr>
      <w:rPr>
        <w:rFonts w:hint="default"/>
        <w:lang w:val="en-US" w:eastAsia="en-US" w:bidi="en-US"/>
      </w:rPr>
    </w:lvl>
    <w:lvl w:ilvl="4" w:tentative="0">
      <w:start w:val="0"/>
      <w:numFmt w:val="bullet"/>
      <w:lvlText w:val="•"/>
      <w:lvlJc w:val="left"/>
      <w:pPr>
        <w:ind w:left="4306" w:hanging="370"/>
      </w:pPr>
      <w:rPr>
        <w:rFonts w:hint="default"/>
        <w:lang w:val="en-US" w:eastAsia="en-US" w:bidi="en-US"/>
      </w:rPr>
    </w:lvl>
    <w:lvl w:ilvl="5" w:tentative="0">
      <w:start w:val="0"/>
      <w:numFmt w:val="bullet"/>
      <w:lvlText w:val="•"/>
      <w:lvlJc w:val="left"/>
      <w:pPr>
        <w:ind w:left="5143" w:hanging="370"/>
      </w:pPr>
      <w:rPr>
        <w:rFonts w:hint="default"/>
        <w:lang w:val="en-US" w:eastAsia="en-US" w:bidi="en-US"/>
      </w:rPr>
    </w:lvl>
    <w:lvl w:ilvl="6" w:tentative="0">
      <w:start w:val="0"/>
      <w:numFmt w:val="bullet"/>
      <w:lvlText w:val="•"/>
      <w:lvlJc w:val="left"/>
      <w:pPr>
        <w:ind w:left="5979" w:hanging="370"/>
      </w:pPr>
      <w:rPr>
        <w:rFonts w:hint="default"/>
        <w:lang w:val="en-US" w:eastAsia="en-US" w:bidi="en-US"/>
      </w:rPr>
    </w:lvl>
    <w:lvl w:ilvl="7" w:tentative="0">
      <w:start w:val="0"/>
      <w:numFmt w:val="bullet"/>
      <w:lvlText w:val="•"/>
      <w:lvlJc w:val="left"/>
      <w:pPr>
        <w:ind w:left="6816" w:hanging="370"/>
      </w:pPr>
      <w:rPr>
        <w:rFonts w:hint="default"/>
        <w:lang w:val="en-US" w:eastAsia="en-US" w:bidi="en-US"/>
      </w:rPr>
    </w:lvl>
    <w:lvl w:ilvl="8" w:tentative="0">
      <w:start w:val="0"/>
      <w:numFmt w:val="bullet"/>
      <w:lvlText w:val="•"/>
      <w:lvlJc w:val="left"/>
      <w:pPr>
        <w:ind w:left="7652" w:hanging="370"/>
      </w:pPr>
      <w:rPr>
        <w:rFonts w:hint="default"/>
        <w:lang w:val="en-US" w:eastAsia="en-US" w:bidi="en-US"/>
      </w:rPr>
    </w:lvl>
  </w:abstractNum>
  <w:abstractNum w:abstractNumId="4">
    <w:nsid w:val="0053208E"/>
    <w:multiLevelType w:val="multilevel"/>
    <w:tmpl w:val="0053208E"/>
    <w:lvl w:ilvl="0" w:tentative="0">
      <w:start w:val="1"/>
      <w:numFmt w:val="decimal"/>
      <w:lvlText w:val="%1."/>
      <w:lvlJc w:val="left"/>
      <w:pPr>
        <w:ind w:left="902" w:hanging="303"/>
        <w:jc w:val="left"/>
      </w:pPr>
      <w:rPr>
        <w:rFonts w:hint="default" w:ascii="Cambria" w:hAnsi="Cambria" w:eastAsia="Cambria" w:cs="Cambria"/>
        <w:spacing w:val="-4"/>
        <w:w w:val="100"/>
        <w:sz w:val="24"/>
        <w:szCs w:val="24"/>
        <w:lang w:val="en-US" w:eastAsia="en-US" w:bidi="en-US"/>
      </w:rPr>
    </w:lvl>
    <w:lvl w:ilvl="1" w:tentative="0">
      <w:start w:val="0"/>
      <w:numFmt w:val="bullet"/>
      <w:lvlText w:val="•"/>
      <w:lvlJc w:val="left"/>
      <w:pPr>
        <w:ind w:left="1742" w:hanging="303"/>
      </w:pPr>
      <w:rPr>
        <w:rFonts w:hint="default"/>
        <w:lang w:val="en-US" w:eastAsia="en-US" w:bidi="en-US"/>
      </w:rPr>
    </w:lvl>
    <w:lvl w:ilvl="2" w:tentative="0">
      <w:start w:val="0"/>
      <w:numFmt w:val="bullet"/>
      <w:lvlText w:val="•"/>
      <w:lvlJc w:val="left"/>
      <w:pPr>
        <w:ind w:left="2585" w:hanging="303"/>
      </w:pPr>
      <w:rPr>
        <w:rFonts w:hint="default"/>
        <w:lang w:val="en-US" w:eastAsia="en-US" w:bidi="en-US"/>
      </w:rPr>
    </w:lvl>
    <w:lvl w:ilvl="3" w:tentative="0">
      <w:start w:val="0"/>
      <w:numFmt w:val="bullet"/>
      <w:lvlText w:val="•"/>
      <w:lvlJc w:val="left"/>
      <w:pPr>
        <w:ind w:left="3427" w:hanging="303"/>
      </w:pPr>
      <w:rPr>
        <w:rFonts w:hint="default"/>
        <w:lang w:val="en-US" w:eastAsia="en-US" w:bidi="en-US"/>
      </w:rPr>
    </w:lvl>
    <w:lvl w:ilvl="4" w:tentative="0">
      <w:start w:val="0"/>
      <w:numFmt w:val="bullet"/>
      <w:lvlText w:val="•"/>
      <w:lvlJc w:val="left"/>
      <w:pPr>
        <w:ind w:left="4270" w:hanging="303"/>
      </w:pPr>
      <w:rPr>
        <w:rFonts w:hint="default"/>
        <w:lang w:val="en-US" w:eastAsia="en-US" w:bidi="en-US"/>
      </w:rPr>
    </w:lvl>
    <w:lvl w:ilvl="5" w:tentative="0">
      <w:start w:val="0"/>
      <w:numFmt w:val="bullet"/>
      <w:lvlText w:val="•"/>
      <w:lvlJc w:val="left"/>
      <w:pPr>
        <w:ind w:left="5113" w:hanging="303"/>
      </w:pPr>
      <w:rPr>
        <w:rFonts w:hint="default"/>
        <w:lang w:val="en-US" w:eastAsia="en-US" w:bidi="en-US"/>
      </w:rPr>
    </w:lvl>
    <w:lvl w:ilvl="6" w:tentative="0">
      <w:start w:val="0"/>
      <w:numFmt w:val="bullet"/>
      <w:lvlText w:val="•"/>
      <w:lvlJc w:val="left"/>
      <w:pPr>
        <w:ind w:left="5955" w:hanging="303"/>
      </w:pPr>
      <w:rPr>
        <w:rFonts w:hint="default"/>
        <w:lang w:val="en-US" w:eastAsia="en-US" w:bidi="en-US"/>
      </w:rPr>
    </w:lvl>
    <w:lvl w:ilvl="7" w:tentative="0">
      <w:start w:val="0"/>
      <w:numFmt w:val="bullet"/>
      <w:lvlText w:val="•"/>
      <w:lvlJc w:val="left"/>
      <w:pPr>
        <w:ind w:left="6798" w:hanging="303"/>
      </w:pPr>
      <w:rPr>
        <w:rFonts w:hint="default"/>
        <w:lang w:val="en-US" w:eastAsia="en-US" w:bidi="en-US"/>
      </w:rPr>
    </w:lvl>
    <w:lvl w:ilvl="8" w:tentative="0">
      <w:start w:val="0"/>
      <w:numFmt w:val="bullet"/>
      <w:lvlText w:val="•"/>
      <w:lvlJc w:val="left"/>
      <w:pPr>
        <w:ind w:left="7640" w:hanging="303"/>
      </w:pPr>
      <w:rPr>
        <w:rFonts w:hint="default"/>
        <w:lang w:val="en-US" w:eastAsia="en-US" w:bidi="en-US"/>
      </w:rPr>
    </w:lvl>
  </w:abstractNum>
  <w:abstractNum w:abstractNumId="5">
    <w:nsid w:val="0248C179"/>
    <w:multiLevelType w:val="multilevel"/>
    <w:tmpl w:val="0248C179"/>
    <w:lvl w:ilvl="0" w:tentative="0">
      <w:start w:val="1"/>
      <w:numFmt w:val="decimal"/>
      <w:lvlText w:val="%1."/>
      <w:lvlJc w:val="left"/>
      <w:pPr>
        <w:ind w:left="120" w:hanging="183"/>
        <w:jc w:val="left"/>
      </w:pPr>
      <w:rPr>
        <w:rFonts w:hint="default" w:ascii="Cambria" w:hAnsi="Cambria" w:eastAsia="Cambria" w:cs="Cambria"/>
        <w:spacing w:val="-1"/>
        <w:w w:val="100"/>
        <w:sz w:val="22"/>
        <w:szCs w:val="22"/>
        <w:lang w:val="en-US" w:eastAsia="en-US" w:bidi="en-US"/>
      </w:rPr>
    </w:lvl>
    <w:lvl w:ilvl="1" w:tentative="0">
      <w:start w:val="0"/>
      <w:numFmt w:val="bullet"/>
      <w:lvlText w:val="•"/>
      <w:lvlJc w:val="left"/>
      <w:pPr>
        <w:ind w:left="1040" w:hanging="183"/>
      </w:pPr>
      <w:rPr>
        <w:rFonts w:hint="default"/>
        <w:lang w:val="en-US" w:eastAsia="en-US" w:bidi="en-US"/>
      </w:rPr>
    </w:lvl>
    <w:lvl w:ilvl="2" w:tentative="0">
      <w:start w:val="0"/>
      <w:numFmt w:val="bullet"/>
      <w:lvlText w:val="•"/>
      <w:lvlJc w:val="left"/>
      <w:pPr>
        <w:ind w:left="1961" w:hanging="183"/>
      </w:pPr>
      <w:rPr>
        <w:rFonts w:hint="default"/>
        <w:lang w:val="en-US" w:eastAsia="en-US" w:bidi="en-US"/>
      </w:rPr>
    </w:lvl>
    <w:lvl w:ilvl="3" w:tentative="0">
      <w:start w:val="0"/>
      <w:numFmt w:val="bullet"/>
      <w:lvlText w:val="•"/>
      <w:lvlJc w:val="left"/>
      <w:pPr>
        <w:ind w:left="2881" w:hanging="183"/>
      </w:pPr>
      <w:rPr>
        <w:rFonts w:hint="default"/>
        <w:lang w:val="en-US" w:eastAsia="en-US" w:bidi="en-US"/>
      </w:rPr>
    </w:lvl>
    <w:lvl w:ilvl="4" w:tentative="0">
      <w:start w:val="0"/>
      <w:numFmt w:val="bullet"/>
      <w:lvlText w:val="•"/>
      <w:lvlJc w:val="left"/>
      <w:pPr>
        <w:ind w:left="3802" w:hanging="183"/>
      </w:pPr>
      <w:rPr>
        <w:rFonts w:hint="default"/>
        <w:lang w:val="en-US" w:eastAsia="en-US" w:bidi="en-US"/>
      </w:rPr>
    </w:lvl>
    <w:lvl w:ilvl="5" w:tentative="0">
      <w:start w:val="0"/>
      <w:numFmt w:val="bullet"/>
      <w:lvlText w:val="•"/>
      <w:lvlJc w:val="left"/>
      <w:pPr>
        <w:ind w:left="4723" w:hanging="183"/>
      </w:pPr>
      <w:rPr>
        <w:rFonts w:hint="default"/>
        <w:lang w:val="en-US" w:eastAsia="en-US" w:bidi="en-US"/>
      </w:rPr>
    </w:lvl>
    <w:lvl w:ilvl="6" w:tentative="0">
      <w:start w:val="0"/>
      <w:numFmt w:val="bullet"/>
      <w:lvlText w:val="•"/>
      <w:lvlJc w:val="left"/>
      <w:pPr>
        <w:ind w:left="5643" w:hanging="183"/>
      </w:pPr>
      <w:rPr>
        <w:rFonts w:hint="default"/>
        <w:lang w:val="en-US" w:eastAsia="en-US" w:bidi="en-US"/>
      </w:rPr>
    </w:lvl>
    <w:lvl w:ilvl="7" w:tentative="0">
      <w:start w:val="0"/>
      <w:numFmt w:val="bullet"/>
      <w:lvlText w:val="•"/>
      <w:lvlJc w:val="left"/>
      <w:pPr>
        <w:ind w:left="6564" w:hanging="183"/>
      </w:pPr>
      <w:rPr>
        <w:rFonts w:hint="default"/>
        <w:lang w:val="en-US" w:eastAsia="en-US" w:bidi="en-US"/>
      </w:rPr>
    </w:lvl>
    <w:lvl w:ilvl="8" w:tentative="0">
      <w:start w:val="0"/>
      <w:numFmt w:val="bullet"/>
      <w:lvlText w:val="•"/>
      <w:lvlJc w:val="left"/>
      <w:pPr>
        <w:ind w:left="7484" w:hanging="183"/>
      </w:pPr>
      <w:rPr>
        <w:rFonts w:hint="default"/>
        <w:lang w:val="en-US" w:eastAsia="en-US" w:bidi="en-US"/>
      </w:rPr>
    </w:lvl>
  </w:abstractNum>
  <w:abstractNum w:abstractNumId="6">
    <w:nsid w:val="03D62ECE"/>
    <w:multiLevelType w:val="multilevel"/>
    <w:tmpl w:val="03D62ECE"/>
    <w:lvl w:ilvl="0" w:tentative="0">
      <w:start w:val="1"/>
      <w:numFmt w:val="decimal"/>
      <w:lvlText w:val="(%1)"/>
      <w:lvlJc w:val="left"/>
      <w:pPr>
        <w:ind w:left="969" w:hanging="370"/>
        <w:jc w:val="left"/>
      </w:pPr>
      <w:rPr>
        <w:rFonts w:hint="default" w:ascii="Cambria" w:hAnsi="Cambria" w:eastAsia="Cambria" w:cs="Cambria"/>
        <w:spacing w:val="-1"/>
        <w:w w:val="100"/>
        <w:sz w:val="24"/>
        <w:szCs w:val="24"/>
        <w:lang w:val="en-US" w:eastAsia="en-US" w:bidi="en-US"/>
      </w:rPr>
    </w:lvl>
    <w:lvl w:ilvl="1" w:tentative="0">
      <w:start w:val="0"/>
      <w:numFmt w:val="bullet"/>
      <w:lvlText w:val="•"/>
      <w:lvlJc w:val="left"/>
      <w:pPr>
        <w:ind w:left="1796" w:hanging="370"/>
      </w:pPr>
      <w:rPr>
        <w:rFonts w:hint="default"/>
        <w:lang w:val="en-US" w:eastAsia="en-US" w:bidi="en-US"/>
      </w:rPr>
    </w:lvl>
    <w:lvl w:ilvl="2" w:tentative="0">
      <w:start w:val="0"/>
      <w:numFmt w:val="bullet"/>
      <w:lvlText w:val="•"/>
      <w:lvlJc w:val="left"/>
      <w:pPr>
        <w:ind w:left="2633" w:hanging="370"/>
      </w:pPr>
      <w:rPr>
        <w:rFonts w:hint="default"/>
        <w:lang w:val="en-US" w:eastAsia="en-US" w:bidi="en-US"/>
      </w:rPr>
    </w:lvl>
    <w:lvl w:ilvl="3" w:tentative="0">
      <w:start w:val="0"/>
      <w:numFmt w:val="bullet"/>
      <w:lvlText w:val="•"/>
      <w:lvlJc w:val="left"/>
      <w:pPr>
        <w:ind w:left="3469" w:hanging="370"/>
      </w:pPr>
      <w:rPr>
        <w:rFonts w:hint="default"/>
        <w:lang w:val="en-US" w:eastAsia="en-US" w:bidi="en-US"/>
      </w:rPr>
    </w:lvl>
    <w:lvl w:ilvl="4" w:tentative="0">
      <w:start w:val="0"/>
      <w:numFmt w:val="bullet"/>
      <w:lvlText w:val="•"/>
      <w:lvlJc w:val="left"/>
      <w:pPr>
        <w:ind w:left="4306" w:hanging="370"/>
      </w:pPr>
      <w:rPr>
        <w:rFonts w:hint="default"/>
        <w:lang w:val="en-US" w:eastAsia="en-US" w:bidi="en-US"/>
      </w:rPr>
    </w:lvl>
    <w:lvl w:ilvl="5" w:tentative="0">
      <w:start w:val="0"/>
      <w:numFmt w:val="bullet"/>
      <w:lvlText w:val="•"/>
      <w:lvlJc w:val="left"/>
      <w:pPr>
        <w:ind w:left="5143" w:hanging="370"/>
      </w:pPr>
      <w:rPr>
        <w:rFonts w:hint="default"/>
        <w:lang w:val="en-US" w:eastAsia="en-US" w:bidi="en-US"/>
      </w:rPr>
    </w:lvl>
    <w:lvl w:ilvl="6" w:tentative="0">
      <w:start w:val="0"/>
      <w:numFmt w:val="bullet"/>
      <w:lvlText w:val="•"/>
      <w:lvlJc w:val="left"/>
      <w:pPr>
        <w:ind w:left="5979" w:hanging="370"/>
      </w:pPr>
      <w:rPr>
        <w:rFonts w:hint="default"/>
        <w:lang w:val="en-US" w:eastAsia="en-US" w:bidi="en-US"/>
      </w:rPr>
    </w:lvl>
    <w:lvl w:ilvl="7" w:tentative="0">
      <w:start w:val="0"/>
      <w:numFmt w:val="bullet"/>
      <w:lvlText w:val="•"/>
      <w:lvlJc w:val="left"/>
      <w:pPr>
        <w:ind w:left="6816" w:hanging="370"/>
      </w:pPr>
      <w:rPr>
        <w:rFonts w:hint="default"/>
        <w:lang w:val="en-US" w:eastAsia="en-US" w:bidi="en-US"/>
      </w:rPr>
    </w:lvl>
    <w:lvl w:ilvl="8" w:tentative="0">
      <w:start w:val="0"/>
      <w:numFmt w:val="bullet"/>
      <w:lvlText w:val="•"/>
      <w:lvlJc w:val="left"/>
      <w:pPr>
        <w:ind w:left="7652" w:hanging="370"/>
      </w:pPr>
      <w:rPr>
        <w:rFonts w:hint="default"/>
        <w:lang w:val="en-US" w:eastAsia="en-US" w:bidi="en-US"/>
      </w:rPr>
    </w:lvl>
  </w:abstractNum>
  <w:abstractNum w:abstractNumId="7">
    <w:nsid w:val="25B654F3"/>
    <w:multiLevelType w:val="multilevel"/>
    <w:tmpl w:val="25B654F3"/>
    <w:lvl w:ilvl="0" w:tentative="0">
      <w:start w:val="1"/>
      <w:numFmt w:val="decimal"/>
      <w:lvlText w:val="%1."/>
      <w:lvlJc w:val="left"/>
      <w:pPr>
        <w:ind w:left="120" w:hanging="183"/>
        <w:jc w:val="left"/>
      </w:pPr>
      <w:rPr>
        <w:rFonts w:hint="default" w:ascii="Cambria" w:hAnsi="Cambria" w:eastAsia="Cambria" w:cs="Cambria"/>
        <w:spacing w:val="-1"/>
        <w:w w:val="100"/>
        <w:sz w:val="22"/>
        <w:szCs w:val="22"/>
        <w:lang w:val="en-US" w:eastAsia="en-US" w:bidi="en-US"/>
      </w:rPr>
    </w:lvl>
    <w:lvl w:ilvl="1" w:tentative="0">
      <w:start w:val="0"/>
      <w:numFmt w:val="bullet"/>
      <w:lvlText w:val="•"/>
      <w:lvlJc w:val="left"/>
      <w:pPr>
        <w:ind w:left="1040" w:hanging="183"/>
      </w:pPr>
      <w:rPr>
        <w:rFonts w:hint="default"/>
        <w:lang w:val="en-US" w:eastAsia="en-US" w:bidi="en-US"/>
      </w:rPr>
    </w:lvl>
    <w:lvl w:ilvl="2" w:tentative="0">
      <w:start w:val="0"/>
      <w:numFmt w:val="bullet"/>
      <w:lvlText w:val="•"/>
      <w:lvlJc w:val="left"/>
      <w:pPr>
        <w:ind w:left="1961" w:hanging="183"/>
      </w:pPr>
      <w:rPr>
        <w:rFonts w:hint="default"/>
        <w:lang w:val="en-US" w:eastAsia="en-US" w:bidi="en-US"/>
      </w:rPr>
    </w:lvl>
    <w:lvl w:ilvl="3" w:tentative="0">
      <w:start w:val="0"/>
      <w:numFmt w:val="bullet"/>
      <w:lvlText w:val="•"/>
      <w:lvlJc w:val="left"/>
      <w:pPr>
        <w:ind w:left="2881" w:hanging="183"/>
      </w:pPr>
      <w:rPr>
        <w:rFonts w:hint="default"/>
        <w:lang w:val="en-US" w:eastAsia="en-US" w:bidi="en-US"/>
      </w:rPr>
    </w:lvl>
    <w:lvl w:ilvl="4" w:tentative="0">
      <w:start w:val="0"/>
      <w:numFmt w:val="bullet"/>
      <w:lvlText w:val="•"/>
      <w:lvlJc w:val="left"/>
      <w:pPr>
        <w:ind w:left="3802" w:hanging="183"/>
      </w:pPr>
      <w:rPr>
        <w:rFonts w:hint="default"/>
        <w:lang w:val="en-US" w:eastAsia="en-US" w:bidi="en-US"/>
      </w:rPr>
    </w:lvl>
    <w:lvl w:ilvl="5" w:tentative="0">
      <w:start w:val="0"/>
      <w:numFmt w:val="bullet"/>
      <w:lvlText w:val="•"/>
      <w:lvlJc w:val="left"/>
      <w:pPr>
        <w:ind w:left="4723" w:hanging="183"/>
      </w:pPr>
      <w:rPr>
        <w:rFonts w:hint="default"/>
        <w:lang w:val="en-US" w:eastAsia="en-US" w:bidi="en-US"/>
      </w:rPr>
    </w:lvl>
    <w:lvl w:ilvl="6" w:tentative="0">
      <w:start w:val="0"/>
      <w:numFmt w:val="bullet"/>
      <w:lvlText w:val="•"/>
      <w:lvlJc w:val="left"/>
      <w:pPr>
        <w:ind w:left="5643" w:hanging="183"/>
      </w:pPr>
      <w:rPr>
        <w:rFonts w:hint="default"/>
        <w:lang w:val="en-US" w:eastAsia="en-US" w:bidi="en-US"/>
      </w:rPr>
    </w:lvl>
    <w:lvl w:ilvl="7" w:tentative="0">
      <w:start w:val="0"/>
      <w:numFmt w:val="bullet"/>
      <w:lvlText w:val="•"/>
      <w:lvlJc w:val="left"/>
      <w:pPr>
        <w:ind w:left="6564" w:hanging="183"/>
      </w:pPr>
      <w:rPr>
        <w:rFonts w:hint="default"/>
        <w:lang w:val="en-US" w:eastAsia="en-US" w:bidi="en-US"/>
      </w:rPr>
    </w:lvl>
    <w:lvl w:ilvl="8" w:tentative="0">
      <w:start w:val="0"/>
      <w:numFmt w:val="bullet"/>
      <w:lvlText w:val="•"/>
      <w:lvlJc w:val="left"/>
      <w:pPr>
        <w:ind w:left="7484" w:hanging="183"/>
      </w:pPr>
      <w:rPr>
        <w:rFonts w:hint="default"/>
        <w:lang w:val="en-US" w:eastAsia="en-US" w:bidi="en-US"/>
      </w:rPr>
    </w:lvl>
  </w:abstractNum>
  <w:abstractNum w:abstractNumId="8">
    <w:nsid w:val="59ADCABA"/>
    <w:multiLevelType w:val="multilevel"/>
    <w:tmpl w:val="59ADCABA"/>
    <w:lvl w:ilvl="0" w:tentative="0">
      <w:start w:val="1"/>
      <w:numFmt w:val="decimal"/>
      <w:lvlText w:val="%1."/>
      <w:lvlJc w:val="left"/>
      <w:pPr>
        <w:ind w:left="782" w:hanging="183"/>
        <w:jc w:val="left"/>
      </w:pPr>
      <w:rPr>
        <w:rFonts w:hint="default" w:ascii="Cambria" w:hAnsi="Cambria" w:eastAsia="Cambria" w:cs="Cambria"/>
        <w:spacing w:val="-1"/>
        <w:w w:val="100"/>
        <w:sz w:val="22"/>
        <w:szCs w:val="22"/>
        <w:lang w:val="en-US" w:eastAsia="en-US" w:bidi="en-US"/>
      </w:rPr>
    </w:lvl>
    <w:lvl w:ilvl="1" w:tentative="0">
      <w:start w:val="0"/>
      <w:numFmt w:val="bullet"/>
      <w:lvlText w:val="•"/>
      <w:lvlJc w:val="left"/>
      <w:pPr>
        <w:ind w:left="1634" w:hanging="183"/>
      </w:pPr>
      <w:rPr>
        <w:rFonts w:hint="default"/>
        <w:lang w:val="en-US" w:eastAsia="en-US" w:bidi="en-US"/>
      </w:rPr>
    </w:lvl>
    <w:lvl w:ilvl="2" w:tentative="0">
      <w:start w:val="0"/>
      <w:numFmt w:val="bullet"/>
      <w:lvlText w:val="•"/>
      <w:lvlJc w:val="left"/>
      <w:pPr>
        <w:ind w:left="2489" w:hanging="183"/>
      </w:pPr>
      <w:rPr>
        <w:rFonts w:hint="default"/>
        <w:lang w:val="en-US" w:eastAsia="en-US" w:bidi="en-US"/>
      </w:rPr>
    </w:lvl>
    <w:lvl w:ilvl="3" w:tentative="0">
      <w:start w:val="0"/>
      <w:numFmt w:val="bullet"/>
      <w:lvlText w:val="•"/>
      <w:lvlJc w:val="left"/>
      <w:pPr>
        <w:ind w:left="3343" w:hanging="183"/>
      </w:pPr>
      <w:rPr>
        <w:rFonts w:hint="default"/>
        <w:lang w:val="en-US" w:eastAsia="en-US" w:bidi="en-US"/>
      </w:rPr>
    </w:lvl>
    <w:lvl w:ilvl="4" w:tentative="0">
      <w:start w:val="0"/>
      <w:numFmt w:val="bullet"/>
      <w:lvlText w:val="•"/>
      <w:lvlJc w:val="left"/>
      <w:pPr>
        <w:ind w:left="4198" w:hanging="183"/>
      </w:pPr>
      <w:rPr>
        <w:rFonts w:hint="default"/>
        <w:lang w:val="en-US" w:eastAsia="en-US" w:bidi="en-US"/>
      </w:rPr>
    </w:lvl>
    <w:lvl w:ilvl="5" w:tentative="0">
      <w:start w:val="0"/>
      <w:numFmt w:val="bullet"/>
      <w:lvlText w:val="•"/>
      <w:lvlJc w:val="left"/>
      <w:pPr>
        <w:ind w:left="5053" w:hanging="183"/>
      </w:pPr>
      <w:rPr>
        <w:rFonts w:hint="default"/>
        <w:lang w:val="en-US" w:eastAsia="en-US" w:bidi="en-US"/>
      </w:rPr>
    </w:lvl>
    <w:lvl w:ilvl="6" w:tentative="0">
      <w:start w:val="0"/>
      <w:numFmt w:val="bullet"/>
      <w:lvlText w:val="•"/>
      <w:lvlJc w:val="left"/>
      <w:pPr>
        <w:ind w:left="5907" w:hanging="183"/>
      </w:pPr>
      <w:rPr>
        <w:rFonts w:hint="default"/>
        <w:lang w:val="en-US" w:eastAsia="en-US" w:bidi="en-US"/>
      </w:rPr>
    </w:lvl>
    <w:lvl w:ilvl="7" w:tentative="0">
      <w:start w:val="0"/>
      <w:numFmt w:val="bullet"/>
      <w:lvlText w:val="•"/>
      <w:lvlJc w:val="left"/>
      <w:pPr>
        <w:ind w:left="6762" w:hanging="183"/>
      </w:pPr>
      <w:rPr>
        <w:rFonts w:hint="default"/>
        <w:lang w:val="en-US" w:eastAsia="en-US" w:bidi="en-US"/>
      </w:rPr>
    </w:lvl>
    <w:lvl w:ilvl="8" w:tentative="0">
      <w:start w:val="0"/>
      <w:numFmt w:val="bullet"/>
      <w:lvlText w:val="•"/>
      <w:lvlJc w:val="left"/>
      <w:pPr>
        <w:ind w:left="7616" w:hanging="183"/>
      </w:pPr>
      <w:rPr>
        <w:rFonts w:hint="default"/>
        <w:lang w:val="en-US" w:eastAsia="en-US" w:bidi="en-US"/>
      </w:rPr>
    </w:lvl>
  </w:abstractNum>
  <w:abstractNum w:abstractNumId="9">
    <w:nsid w:val="72183CF9"/>
    <w:multiLevelType w:val="multilevel"/>
    <w:tmpl w:val="72183CF9"/>
    <w:lvl w:ilvl="0" w:tentative="0">
      <w:start w:val="1"/>
      <w:numFmt w:val="decimal"/>
      <w:lvlText w:val="%1."/>
      <w:lvlJc w:val="left"/>
      <w:pPr>
        <w:ind w:left="592" w:hanging="233"/>
        <w:jc w:val="left"/>
      </w:pPr>
      <w:rPr>
        <w:rFonts w:hint="default" w:ascii="Cambria" w:hAnsi="Cambria" w:eastAsia="Cambria" w:cs="Cambria"/>
        <w:spacing w:val="-1"/>
        <w:w w:val="100"/>
        <w:sz w:val="24"/>
        <w:szCs w:val="24"/>
        <w:lang w:val="en-US" w:eastAsia="en-US" w:bidi="en-US"/>
      </w:rPr>
    </w:lvl>
    <w:lvl w:ilvl="1" w:tentative="0">
      <w:start w:val="1"/>
      <w:numFmt w:val="decimal"/>
      <w:lvlText w:val="%2."/>
      <w:lvlJc w:val="left"/>
      <w:pPr>
        <w:ind w:left="782" w:hanging="183"/>
        <w:jc w:val="left"/>
      </w:pPr>
      <w:rPr>
        <w:rFonts w:hint="default" w:ascii="Cambria" w:hAnsi="Cambria" w:eastAsia="Cambria" w:cs="Cambria"/>
        <w:spacing w:val="-1"/>
        <w:w w:val="100"/>
        <w:sz w:val="22"/>
        <w:szCs w:val="22"/>
        <w:lang w:val="en-US" w:eastAsia="en-US" w:bidi="en-US"/>
      </w:rPr>
    </w:lvl>
    <w:lvl w:ilvl="2" w:tentative="0">
      <w:start w:val="0"/>
      <w:numFmt w:val="bullet"/>
      <w:lvlText w:val="•"/>
      <w:lvlJc w:val="left"/>
      <w:pPr>
        <w:ind w:left="1729" w:hanging="183"/>
      </w:pPr>
      <w:rPr>
        <w:rFonts w:hint="default"/>
        <w:lang w:val="en-US" w:eastAsia="en-US" w:bidi="en-US"/>
      </w:rPr>
    </w:lvl>
    <w:lvl w:ilvl="3" w:tentative="0">
      <w:start w:val="0"/>
      <w:numFmt w:val="bullet"/>
      <w:lvlText w:val="•"/>
      <w:lvlJc w:val="left"/>
      <w:pPr>
        <w:ind w:left="2679" w:hanging="183"/>
      </w:pPr>
      <w:rPr>
        <w:rFonts w:hint="default"/>
        <w:lang w:val="en-US" w:eastAsia="en-US" w:bidi="en-US"/>
      </w:rPr>
    </w:lvl>
    <w:lvl w:ilvl="4" w:tentative="0">
      <w:start w:val="0"/>
      <w:numFmt w:val="bullet"/>
      <w:lvlText w:val="•"/>
      <w:lvlJc w:val="left"/>
      <w:pPr>
        <w:ind w:left="3628" w:hanging="183"/>
      </w:pPr>
      <w:rPr>
        <w:rFonts w:hint="default"/>
        <w:lang w:val="en-US" w:eastAsia="en-US" w:bidi="en-US"/>
      </w:rPr>
    </w:lvl>
    <w:lvl w:ilvl="5" w:tentative="0">
      <w:start w:val="0"/>
      <w:numFmt w:val="bullet"/>
      <w:lvlText w:val="•"/>
      <w:lvlJc w:val="left"/>
      <w:pPr>
        <w:ind w:left="4578" w:hanging="183"/>
      </w:pPr>
      <w:rPr>
        <w:rFonts w:hint="default"/>
        <w:lang w:val="en-US" w:eastAsia="en-US" w:bidi="en-US"/>
      </w:rPr>
    </w:lvl>
    <w:lvl w:ilvl="6" w:tentative="0">
      <w:start w:val="0"/>
      <w:numFmt w:val="bullet"/>
      <w:lvlText w:val="•"/>
      <w:lvlJc w:val="left"/>
      <w:pPr>
        <w:ind w:left="5527" w:hanging="183"/>
      </w:pPr>
      <w:rPr>
        <w:rFonts w:hint="default"/>
        <w:lang w:val="en-US" w:eastAsia="en-US" w:bidi="en-US"/>
      </w:rPr>
    </w:lvl>
    <w:lvl w:ilvl="7" w:tentative="0">
      <w:start w:val="0"/>
      <w:numFmt w:val="bullet"/>
      <w:lvlText w:val="•"/>
      <w:lvlJc w:val="left"/>
      <w:pPr>
        <w:ind w:left="6477" w:hanging="183"/>
      </w:pPr>
      <w:rPr>
        <w:rFonts w:hint="default"/>
        <w:lang w:val="en-US" w:eastAsia="en-US" w:bidi="en-US"/>
      </w:rPr>
    </w:lvl>
    <w:lvl w:ilvl="8" w:tentative="0">
      <w:start w:val="0"/>
      <w:numFmt w:val="bullet"/>
      <w:lvlText w:val="•"/>
      <w:lvlJc w:val="left"/>
      <w:pPr>
        <w:ind w:left="7426" w:hanging="183"/>
      </w:pPr>
      <w:rPr>
        <w:rFonts w:hint="default"/>
        <w:lang w:val="en-US" w:eastAsia="en-US" w:bidi="en-US"/>
      </w:r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2A56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en-US"/>
    </w:rPr>
  </w:style>
  <w:style w:type="paragraph" w:styleId="2">
    <w:name w:val="heading 1"/>
    <w:basedOn w:val="1"/>
    <w:next w:val="1"/>
    <w:qFormat/>
    <w:uiPriority w:val="1"/>
    <w:pPr>
      <w:ind w:left="120"/>
      <w:outlineLvl w:val="1"/>
    </w:pPr>
    <w:rPr>
      <w:rFonts w:ascii="宋体" w:hAnsi="宋体" w:eastAsia="宋体" w:cs="宋体"/>
      <w:sz w:val="48"/>
      <w:szCs w:val="48"/>
      <w:lang w:val="en-US" w:eastAsia="en-US" w:bidi="en-US"/>
    </w:rPr>
  </w:style>
  <w:style w:type="paragraph" w:styleId="3">
    <w:name w:val="heading 2"/>
    <w:basedOn w:val="1"/>
    <w:next w:val="1"/>
    <w:qFormat/>
    <w:uiPriority w:val="1"/>
    <w:pPr>
      <w:ind w:left="849"/>
      <w:outlineLvl w:val="2"/>
    </w:pPr>
    <w:rPr>
      <w:rFonts w:ascii="Times New Roman" w:hAnsi="Times New Roman" w:eastAsia="Times New Roman" w:cs="Times New Roman"/>
      <w:sz w:val="32"/>
      <w:szCs w:val="32"/>
      <w:lang w:val="en-US" w:eastAsia="en-US" w:bidi="en-US"/>
    </w:rPr>
  </w:style>
  <w:style w:type="paragraph" w:styleId="4">
    <w:name w:val="heading 3"/>
    <w:basedOn w:val="1"/>
    <w:next w:val="1"/>
    <w:qFormat/>
    <w:uiPriority w:val="1"/>
    <w:pPr>
      <w:spacing w:before="89"/>
      <w:ind w:left="2320"/>
      <w:outlineLvl w:val="3"/>
    </w:pPr>
    <w:rPr>
      <w:rFonts w:ascii="Times New Roman" w:hAnsi="Times New Roman" w:eastAsia="Times New Roman" w:cs="Times New Roman"/>
      <w:b/>
      <w:bCs/>
      <w:sz w:val="28"/>
      <w:szCs w:val="28"/>
      <w:lang w:val="en-US" w:eastAsia="en-US" w:bidi="en-US"/>
    </w:rPr>
  </w:style>
  <w:style w:type="paragraph" w:styleId="5">
    <w:name w:val="heading 4"/>
    <w:basedOn w:val="1"/>
    <w:next w:val="1"/>
    <w:qFormat/>
    <w:uiPriority w:val="1"/>
    <w:pPr>
      <w:spacing w:before="235"/>
      <w:ind w:left="3540" w:right="3077"/>
      <w:outlineLvl w:val="4"/>
    </w:pPr>
    <w:rPr>
      <w:rFonts w:ascii="Times New Roman" w:hAnsi="Times New Roman" w:eastAsia="Times New Roman" w:cs="Times New Roman"/>
      <w:sz w:val="28"/>
      <w:szCs w:val="28"/>
      <w:lang w:val="en-US" w:eastAsia="en-US" w:bidi="en-US"/>
    </w:rPr>
  </w:style>
  <w:style w:type="paragraph" w:styleId="6">
    <w:name w:val="heading 5"/>
    <w:basedOn w:val="1"/>
    <w:next w:val="1"/>
    <w:qFormat/>
    <w:uiPriority w:val="1"/>
    <w:pPr>
      <w:ind w:left="600"/>
      <w:outlineLvl w:val="5"/>
    </w:pPr>
    <w:rPr>
      <w:rFonts w:ascii="Cambria" w:hAnsi="Cambria" w:eastAsia="Cambria" w:cs="Cambria"/>
      <w:b/>
      <w:bCs/>
      <w:sz w:val="24"/>
      <w:szCs w:val="24"/>
      <w:lang w:val="en-US" w:eastAsia="en-US" w:bidi="en-US"/>
    </w:rPr>
  </w:style>
  <w:style w:type="character" w:default="1" w:styleId="10">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Cambria" w:hAnsi="Cambria" w:eastAsia="Cambria" w:cs="Cambria"/>
      <w:sz w:val="24"/>
      <w:szCs w:val="24"/>
      <w:lang w:val="en-US" w:eastAsia="en-US" w:bidi="en-US"/>
    </w:rPr>
  </w:style>
  <w:style w:type="paragraph" w:styleId="8">
    <w:name w:val="toc 1"/>
    <w:basedOn w:val="1"/>
    <w:next w:val="1"/>
    <w:qFormat/>
    <w:uiPriority w:val="1"/>
    <w:pPr>
      <w:spacing w:before="36"/>
      <w:ind w:right="897"/>
      <w:jc w:val="right"/>
    </w:pPr>
    <w:rPr>
      <w:rFonts w:ascii="Times New Roman" w:hAnsi="Times New Roman" w:eastAsia="Times New Roman" w:cs="Times New Roman"/>
      <w:sz w:val="24"/>
      <w:szCs w:val="24"/>
      <w:lang w:val="en-US" w:eastAsia="en-US" w:bidi="en-US"/>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20" w:firstLine="480"/>
    </w:pPr>
    <w:rPr>
      <w:rFonts w:ascii="Cambria" w:hAnsi="Cambria" w:eastAsia="Cambria" w:cs="Cambria"/>
      <w:lang w:val="en-US" w:eastAsia="en-US" w:bidi="en-US"/>
    </w:rPr>
  </w:style>
  <w:style w:type="paragraph" w:customStyle="1" w:styleId="13">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2020-12-07T11:40:00Z</dcterms:created>
  <dc:creator>Tiankuo</dc:creator>
  <cp:lastModifiedBy>焦天阔</cp:lastModifiedBy>
  <dcterms:modified xsi:type="dcterms:W3CDTF">2020-12-07T11:40:46Z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2020-10-25T00:00:00Z</vt:filetime>
  </property>
  <property fmtid="{D5CDD505-2E9C-101B-9397-08002B2CF9AE}" pid="3" name="Creator">
    <vt:lpwstr>WPS 文字</vt:lpwstr>
  </property>
  <property fmtid="{D5CDD505-2E9C-101B-9397-08002B2CF9AE}" pid="4" name="LastSaved">
    <vt:filetime>2020-12-07T00:00:00Z</vt:filetime>
  </property>
  <property fmtid="{D5CDD505-2E9C-101B-9397-08002B2CF9AE}" pid="5" name="KSOProductBuildVer">
    <vt:lpwstr>2052-11.1.0.9192</vt:lpwstr>
  </property>
</Properties>
</file>